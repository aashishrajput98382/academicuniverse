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ns3="http://schemas.openxmlformats.org/officeDocument/2006/math" xmlns:ns4="http://schemas.openxmlformats.org/drawingml/2006/wordprocessingDrawing" xmlns:ns5="http://schemas.openxmlformats.org/drawingml/2006/main" xmlns:ns6="http://schemas.openxmlformats.org/drawingml/2006/picture" xmlns:r="http://schemas.openxmlformats.org/officeDocument/2006/relationships" xmlns:w="http://schemas.openxmlformats.org/wordprocessingml/2006/main" xmlns:w14="http://schemas.microsoft.com/office/word/2010/wordml" ns1:Ignorable="w14 w15 wp14">
  <w:body>
    <w:p w14:paraId="78AF360B">
      <w:pPr>
        <w:spacing w:before="0" w:after="60" w:line="252" w:lineRule="auto"/>
        <w:jc w:val="center"/>
      </w:pPr>
      <w:r>
        <w:rPr>
          <w:rFonts w:ascii="Times New Roman" w:hAnsi="Times New Roman"/>
          <w:b/>
          <w:sz w:val="40"/>
        </w:rPr>
        <w:t>Smart Academic Document Intelligence System: Automated Extraction, Normalization, and Benchmark Generation</w:t>
      </w:r>
    </w:p>
    <w:p w14:paraId="547EAF43">
      <w:pPr>
        <w:spacing w:before="0" w:after="60" w:line="252" w:lineRule="auto"/>
        <w:jc w:val="center"/>
      </w:pPr>
      <w:r/>
      <w:r>
        <w:rPr>
          <w:rFonts w:ascii="Times New Roman" w:hAnsi="Times New Roman"/>
          <w:b/>
          <w:sz w:val="23"/>
        </w:rPr>
        <w:t>Kushagra Singh Bhadauria</w:t>
      </w:r>
      <w:r>
        <w:rPr>
          <w:rFonts w:ascii="Times New Roman" w:hAnsi="Times New Roman"/>
          <w:b/>
          <w:sz w:val="18"/>
          <w:vertAlign w:val="superscript"/>
        </w:rPr>
        <w:t>1</w:t>
      </w:r>
      <w:r>
        <w:rPr>
          <w:rFonts w:ascii="Times New Roman" w:hAnsi="Times New Roman"/>
          <w:b/>
          <w:sz w:val="23"/>
        </w:rPr>
        <w:t xml:space="preserve">, </w:t>
      </w:r>
      <w:r>
        <w:rPr>
          <w:rFonts w:ascii="Times New Roman" w:hAnsi="Times New Roman"/>
          <w:b/>
          <w:sz w:val="23"/>
        </w:rPr>
        <w:t>Aashish Rajput</w:t>
      </w:r>
      <w:r>
        <w:rPr>
          <w:rFonts w:ascii="Times New Roman" w:hAnsi="Times New Roman"/>
          <w:b/>
          <w:sz w:val="18"/>
          <w:vertAlign w:val="superscript"/>
        </w:rPr>
        <w:t>2</w:t>
      </w:r>
      <w:r>
        <w:rPr>
          <w:rFonts w:ascii="Times New Roman" w:hAnsi="Times New Roman"/>
          <w:b/>
          <w:sz w:val="23"/>
        </w:rPr>
        <w:t xml:space="preserve">, and </w:t>
      </w:r>
      <w:r>
        <w:rPr>
          <w:rFonts w:ascii="Times New Roman" w:hAnsi="Times New Roman"/>
          <w:b/>
          <w:sz w:val="23"/>
        </w:rPr>
        <w:t>Avdesh Kumar Sah</w:t>
      </w:r>
      <w:r>
        <w:rPr>
          <w:rFonts w:ascii="Times New Roman" w:hAnsi="Times New Roman"/>
          <w:b/>
          <w:sz w:val="18"/>
          <w:vertAlign w:val="superscript"/>
        </w:rPr>
        <w:t>3</w:t>
      </w:r>
      <w:r>
        <w:br/>
      </w:r>
      <w:r>
        <w:rPr>
          <w:rFonts w:ascii="Times New Roman" w:hAnsi="Times New Roman"/>
          <w:sz w:val="17"/>
          <w:vertAlign w:val="superscript"/>
        </w:rPr>
        <w:t>123</w:t>
      </w:r>
      <w:r>
        <w:rPr>
          <w:rFonts w:ascii="Times New Roman" w:hAnsi="Times New Roman"/>
          <w:sz w:val="19"/>
        </w:rPr>
        <w:t xml:space="preserve"> Department of Computer Science and Engineering, Sharda University, Greater Noida, Uttar Pradesh, India</w:t>
      </w:r>
      <w:r>
        <w:br/>
      </w:r>
      <w:r>
        <w:rPr>
          <w:rFonts w:ascii="Times New Roman" w:hAnsi="Times New Roman"/>
          <w:sz w:val="17"/>
          <w:vertAlign w:val="superscript"/>
        </w:rPr>
        <w:t>1</w:t>
      </w:r>
      <w:r>
        <w:rPr>
          <w:sz w:val="19"/>
        </w:rPr>
        <w:t xml:space="preserve"> 2023361009.kushagra@ug.sharda.ac.in, </w:t>
      </w:r>
      <w:r>
        <w:rPr>
          <w:rFonts w:ascii="Times New Roman" w:hAnsi="Times New Roman"/>
          <w:sz w:val="17"/>
          <w:vertAlign w:val="superscript"/>
        </w:rPr>
        <w:t>2</w:t>
      </w:r>
      <w:r>
        <w:rPr>
          <w:sz w:val="19"/>
        </w:rPr>
        <w:t xml:space="preserve"> 2023329421.aashish@ug.sharda.ac.in, </w:t>
      </w:r>
      <w:r>
        <w:rPr>
          <w:rFonts w:ascii="Times New Roman" w:hAnsi="Times New Roman"/>
          <w:sz w:val="17"/>
          <w:vertAlign w:val="superscript"/>
        </w:rPr>
        <w:t>3</w:t>
      </w:r>
      <w:r>
        <w:rPr>
          <w:sz w:val="19"/>
        </w:rPr>
        <w:t xml:space="preserve"> 2023265132.avdesh@ug.sharda.ac.in</w:t>
      </w:r>
      <w:r>
        <w:br/>
      </w:r>
      <w:r>
        <w:rPr>
          <w:rFonts w:ascii="Times New Roman" w:hAnsi="Times New Roman"/>
          <w:i/>
          <w:sz w:val="18"/>
        </w:rPr>
        <w:t>*Corresponding Author: Aashish Rajput (2023329421.aashish@ug.sharda.ac.in)</w:t>
      </w:r>
    </w:p>
    <w:p w14:paraId="15AA14C8">
      <w:pPr>
        <w:keepNext/>
        <w:spacing w:before="0" w:after="60" w:line="252" w:lineRule="auto"/>
      </w:pPr>
      <w:r/>
    </w:p>
    <w:p w14:paraId="60F0607A">
      <w:pPr>
        <w:spacing w:before="0" w:after="60" w:line="252" w:lineRule="auto"/>
        <w:jc w:val="both"/>
      </w:pPr>
      <w:r>
        <w:rPr>
          <w:rFonts w:ascii="Times New Roman" w:hAnsi="Times New Roman"/>
          <w:sz w:val="20"/>
        </w:rPr>
        <w:t>Abstract—Academic document intelligence systems are increasingly deployed to extract semi-structured credentials from higher education records, yet benchmarking remains constrained by privacy and data-protection requirements, including FERPA and GDPR, which impose significant restrictions on the disclosure and processing of identifiable educational records. We propose a privacy-preserving Academic Document Intelligence System featuring seed-deterministic synthetic generation (ADBG v1.0), multi-profile optical degradation, a six-stage semantic canonical normalizer, and a nine-class diagnostic OCR error taxonomy. The benchmark suite comprises 45 synthetic multi-modal document specimens representing diverse optical capture conditions across certificates, marksheets, and student identity cards evaluated across three modalities (Vector PDFs, Lossless PNGs, Compressed JPEGs) and four optical quality profiles (clean, scanner copy, mobile capture, and 90° rotation). In live empirical evaluation using MiniCPM-V (7.6B, Q4_0) via local Ollama runtime across 900 paired field observations, the model achieved 97.80% student name recognition, 93.30% university recognition, and 100.00% category classification accuracy. Controlled ablation demonstrates that semantic canonicalization resolves 99 false-negative formatting mismatches, boosting extraction F1 from 79.56% to 90.56% (+11.00% net gain, +13.83% relative) and reducing Character Error Rate from 9.69% to 3.64% (-62.44% relative error reduction) with high statistical significance (McNemar χ² = 97.01, p &lt; 0.0001). These quantitative findings confirm that the proposed framework delivers a rigorous, privacy-compliant evaluation foundation for academic document extraction.</w:t>
      </w:r>
    </w:p>
    <w:p w14:paraId="01FA128A">
      <w:pPr>
        <w:spacing w:before="0" w:after="60" w:line="252" w:lineRule="auto"/>
      </w:pPr>
      <w:r/>
    </w:p>
    <w:p w14:paraId="2A2B8802">
      <w:pPr>
        <w:spacing w:before="0" w:after="60" w:line="252" w:lineRule="auto"/>
        <w:jc w:val="both"/>
      </w:pPr>
      <w:r/>
      <w:r>
        <w:rPr>
          <w:rFonts w:ascii="Times New Roman" w:hAnsi="Times New Roman"/>
          <w:b/>
          <w:i/>
          <w:sz w:val="20"/>
        </w:rPr>
        <w:t>Index Terms—</w:t>
      </w:r>
      <w:r>
        <w:rPr>
          <w:rFonts w:ascii="Times New Roman" w:hAnsi="Times New Roman"/>
          <w:b/>
          <w:sz w:val="20"/>
        </w:rPr>
        <w:t>Academic Document Intelligence, Synthetic Benchmark Generation, Document Information Extraction, Semantic Normalization, OCR Error Taxonomy, Vision-Language Models</w:t>
      </w:r>
    </w:p>
    <w:p w14:paraId="3F76657E">
      <w:pPr>
        <w:keepNext/>
        <w:spacing w:before="120" w:after="40"/>
        <w:jc w:val="both"/>
        <w:outlineLvl w:val="0"/>
      </w:pPr>
      <w:r>
        <w:rPr>
          <w:rFonts w:ascii="Times New Roman" w:hAnsi="Times New Roman"/>
          <w:b/>
          <w:sz w:val="24"/>
        </w:rPr>
        <w:t>1. Introduction</w:t>
      </w:r>
    </w:p>
    <w:p>
      <w:pPr>
        <w:spacing w:after="60" w:before="0" w:line="252" w:lineRule="auto"/>
        <w:jc w:val="both"/>
      </w:pPr>
      <w:r>
        <w:rPr>
          <w:rFonts w:ascii="Times New Roman" w:hAnsi="Times New Roman"/>
          <w:sz w:val="20"/>
        </w:rPr>
        <w:t>Document Intelligence Systems (DIS) are increasingly deployed to automate the processing and verification of semi-structured administrative credentials in higher education, such as degree certificates, semester marksheets, official transcripts, and student identity cards [1]–[5], [26], [28], [35]. Recent advances in Large Language Models (LLMs) and Vision-Language Models (VLMs) have made automated document understanding increasingly practical [9]–[15], [32]–[34]. However, benchmarking document extraction models on academic records presents critical methodological obstacles: privacy and data-protection frameworks—specifically FERPA in the United States and GDPR in the European Union—impose significant legal restrictions on the public disclosure, sharing, and processing of authentic student records containing personally identifiable information (PII) [17], [28], [35]; existing document intelligence benchmarks evaluate static document collections without controlled physical or optical degradation matrices [27], [30], [33]; unnormalized exact string matching penalizes benign syntactic formatting variations and distorts extraction accuracy evaluations [25], [36]; and the domain lacks structured diagnostic error categorization specifically for academic credential extraction [28], [29], [37]. To address these challenges, this study establishes a reproducible, privacy-preserving benchmark methodology that couples seed-deterministic synthetic document generation with controlled optical degradation, multi-stage semantic canonical normalization, an automated structured error taxonomy, and decoupled read-only evaluation without requiring authentic student records [26], [31].</w:t>
      </w:r>
    </w:p>
    <w:p>
      <w:pPr>
        <w:spacing w:after="60" w:before="0" w:line="252" w:lineRule="auto"/>
        <w:jc w:val="both"/>
      </w:pPr>
      <w:r>
        <w:rPr>
          <w:rFonts w:ascii="Times New Roman" w:hAnsi="Times New Roman"/>
          <w:sz w:val="20"/>
        </w:rPr>
        <w:t>The key contributions of this work are summarized as follows:</w:t>
      </w:r>
    </w:p>
    <w:p>
      <w:pPr>
        <w:spacing w:after="40" w:before="120"/>
        <w:jc w:val="both"/>
        <w:outlineLvl w:val="0"/>
      </w:pPr>
      <w:r>
        <w:rPr>
          <w:rFonts w:ascii="Times New Roman" w:hAnsi="Times New Roman"/>
          <w:b/>
          <w:sz w:val="20"/>
        </w:rPr>
        <w:t xml:space="preserve">1. Synthetic Academic Credential Benchmark Generator: </w:t>
      </w:r>
      <w:r>
        <w:rPr>
          <w:rFonts w:ascii="Times New Roman" w:hAnsi="Times New Roman"/>
          <w:sz w:val="20"/>
        </w:rPr>
        <w:t>We design and implement ADBG v1.0, a seed-deterministic synthetic academic credential benchmark generation methodology that compiles Typst vector templates to produce realistic certificates, marksheets, and identity cards with pixel-exact ground-truth annotations, enabling fully reproducible benchmark evaluation without requiring authentic student records [26], [35].</w:t>
      </w:r>
    </w:p>
    <w:p>
      <w:pPr>
        <w:spacing w:after="40" w:before="120"/>
        <w:jc w:val="both"/>
        <w:outlineLvl w:val="0"/>
      </w:pPr>
      <w:r>
        <w:rPr>
          <w:rFonts w:ascii="Times New Roman" w:hAnsi="Times New Roman"/>
          <w:b/>
          <w:sz w:val="20"/>
        </w:rPr>
        <w:t xml:space="preserve">2. AU DIC Evaluation Subsystem: </w:t>
      </w:r>
      <w:r>
        <w:rPr>
          <w:rFonts w:ascii="Times New Roman" w:hAnsi="Times New Roman"/>
          <w:sz w:val="20"/>
        </w:rPr>
        <w:t>We establish a decoupled, strictly read-only benchmark execution architecture that conducts structured document intelligence evaluations, raw model inference parsing, and ground-truth pairing without modifying underlying production data stores [31].</w:t>
      </w:r>
    </w:p>
    <w:p>
      <w:pPr>
        <w:spacing w:after="40" w:before="120"/>
        <w:jc w:val="both"/>
        <w:outlineLvl w:val="0"/>
      </w:pPr>
      <w:r>
        <w:rPr>
          <w:rFonts w:ascii="Times New Roman" w:hAnsi="Times New Roman"/>
          <w:b/>
          <w:sz w:val="20"/>
        </w:rPr>
        <w:t xml:space="preserve">3. Six-Stage Semantic Canonical Normalization: </w:t>
      </w:r>
      <w:r>
        <w:rPr>
          <w:rFonts w:ascii="Times New Roman" w:hAnsi="Times New Roman"/>
          <w:sz w:val="20"/>
        </w:rPr>
        <w:t>We introduce a multi-stage domain-specific normalization layer (CanonicalNormalizer) that standardizes dates, identifiers, numerical marks, degree titles, and institutional aliases prior to metric calculation, insulating evaluation metrics from superficial formatting discrepancies [25], [36].</w:t>
      </w:r>
    </w:p>
    <w:p>
      <w:pPr>
        <w:spacing w:after="40" w:before="120"/>
        <w:jc w:val="both"/>
        <w:outlineLvl w:val="0"/>
      </w:pPr>
      <w:r>
        <w:rPr>
          <w:rFonts w:ascii="Times New Roman" w:hAnsi="Times New Roman"/>
          <w:b/>
          <w:sz w:val="20"/>
        </w:rPr>
        <w:t xml:space="preserve">4. Nine-Class Structured OCR Error Taxonomy: </w:t>
      </w:r>
      <w:r>
        <w:rPr>
          <w:rFonts w:ascii="Times New Roman" w:hAnsi="Times New Roman"/>
          <w:sz w:val="20"/>
        </w:rPr>
        <w:t>We develop an automated diagnostic classification module that categorizes field-level extraction failures into nine mutually exclusive error classes (including character recognition errors, omissions, hallucinations, and syntax mismatches), replacing uninformative aggregate scalar metrics with root-cause diagnostic insights [28], [37].</w:t>
      </w:r>
    </w:p>
    <w:p>
      <w:pPr>
        <w:spacing w:after="40" w:before="120"/>
        <w:jc w:val="both"/>
        <w:outlineLvl w:val="0"/>
      </w:pPr>
      <w:r>
        <w:rPr>
          <w:rFonts w:ascii="Times New Roman" w:hAnsi="Times New Roman"/>
          <w:b/>
          <w:sz w:val="20"/>
        </w:rPr>
        <w:t xml:space="preserve">5. Controlled Optical Quality-Profile Robustness Framework: </w:t>
      </w:r>
      <w:r>
        <w:rPr>
          <w:rFonts w:ascii="Times New Roman" w:hAnsi="Times New Roman"/>
          <w:sz w:val="20"/>
        </w:rPr>
        <w:t>We formalize a systematic evaluation matrix across four standardized optical quality profiles (clean, scanner_copy, mobile_camera, and rotated_90) to evaluate and quantify model extraction decay under controlled physical and optical capture distortions [27], [30], [33].</w:t>
      </w:r>
    </w:p>
    <w:p>
      <w:pPr>
        <w:spacing w:before="0" w:after="60" w:line="252" w:lineRule="auto"/>
        <w:jc w:val="both"/>
      </w:pPr>
      <w:r>
        <w:t>The remainder of this paper is organized as follows. Section 2 surveys related work and outlines the research gap. Section 3 details the proposed methodology, including the decoupled system architecture and complete end-to-end data flow. Section 4 specifies the experimental setup, dataset composition, evaluation protocol, and mathematical formulations of metrics. Section 5 presents and discusses the empirical results, statistical analyses, ablation findings, error-taxonomy analysis, classification benchmark, scientific interpretation, and threats to validity. Section 6 concludes the paper, and Section 7 outlines future work.</w:t>
      </w:r>
    </w:p>
    <w:p w14:paraId="292043FF">
      <w:pPr>
        <w:keepNext/>
        <w:spacing w:before="120" w:after="40"/>
        <w:jc w:val="both"/>
        <w:outlineLvl w:val="0"/>
      </w:pPr>
      <w:r>
        <w:rPr>
          <w:rFonts w:ascii="Times New Roman" w:hAnsi="Times New Roman"/>
          <w:b/>
          <w:sz w:val="24"/>
        </w:rPr>
        <w:t>2. Related Work</w:t>
      </w:r>
    </w:p>
    <w:p>
      <w:pPr>
        <w:spacing w:after="60" w:before="0" w:line="252" w:lineRule="auto"/>
        <w:jc w:val="both"/>
      </w:pPr>
      <w:r>
        <w:rPr>
          <w:rFonts w:ascii="Times New Roman" w:hAnsi="Times New Roman"/>
          <w:sz w:val="20"/>
        </w:rPr>
        <w:t>Research in Document Artificial Intelligence (Document AI) has progressed from classical Optical Character Recognition (OCR) engines and rule-based spatial parsers across static receipt and form benchmarks—including RVL-CDIP [1], SROIE [2], CORD [3], FUNSD [4], and DocVQA [5]—to multimodal architectures such as LayoutLMv3 [6], TrOCR [8], and OCR-free models like Donut [7]. Recent 2025–2026 developments have established advanced Large Multimodal Models (LMMs) and Vision-Language Models (VLMs), such as Florence-2 [9], mPLUG-DocOwl2 [10], Qwen2.5-VL [11], TextMonkey [12], LLaVA-NeXT-Doc [15], DocFormers 2.0 [32], GOT-OCR2.0 [38], and MinerU2.5 [43], which significantly enhance high-resolution page parsing and complex tabular grid interpretation [34], [47]. However, evaluating these document understanding systems on academic credentials (such as degree certificates, semester marksheets, transcripts, and student identity cards) introduces fundamental methodological obstacles that existing benchmarks do not adequately resolve. First, statutory privacy and data-protection frameworks—specifically FERPA in the United States and GDPR in the European Union—impose strict regulatory constraints on the public dissemination and processing of authentic educational records containing student PII [17], [28], [35], [48]. Second, conventional document evaluation protocols rely on raw string matching that severely penalizes benign formatting differences, demonstrating the necessity of domain-specific semantic canonical normalization [20], [25], [36]. Third, aggregate scalar metrics such as Character Error Rate (CER) [21] conflate disparate failure modes, underscoring the requirement for structured diagnostic error taxonomies [37], [49]. Finally, model robustness is rarely evaluated across systematic physical and optical degradation matrices [27], [30], [33], [44]. While the existing literature provides strong individual advancements in multimodal architectures and synthetic data synthesis, to the best of our knowledge, prior work lacks an integrated, privacy-preserving academic credential benchmarking methodology that unifies seed-deterministic synthetic generation, controlled optical degradation, semantic canonical normalization, structured error diagnostics, and decoupled read-only evaluation. This critical research gap directly motivates the ADBG v1.0 and AU DIC framework developed in this study [26], [31].</w:t>
      </w:r>
    </w:p>
    <w:p>
      <w:pPr>
        <w:spacing w:before="60" w:after="20"/>
        <w:jc w:val="center"/>
      </w:pPr>
      <w:r>
        <w:rPr>
          <w:rFonts w:ascii="Times New Roman" w:hAnsi="Times New Roman"/>
          <w:b/>
          <w:sz w:val="18"/>
        </w:rPr>
        <w:t>TABLE 1: LITERATURE SURVEY OF HIGHLY RELEVANT DOCUMENT INTELLIGENCE AND ACADEMIC CREDENTIAL RESEARCH</w:t>
      </w:r>
    </w:p>
    <w:p>
      <w:pPr>
        <w:spacing w:before="0" w:after="60" w:line="252" w:lineRule="auto"/>
      </w:pPr>
    </w:p>
    <w:tbl>
      <w:tblPr>
        <w:tblW w:type="auto" w:w="0"/>
        <w:jc w:val="center"/>
        <w:tblLook w:firstColumn="1" w:firstRow="1" w:lastColumn="0" w:lastRow="0" w:noHBand="0" w:noVBand="1" w:val="04A0"/>
      </w:tblPr>
      <w:tblGrid>
        <w:gridCol w:w="936"/>
        <w:gridCol w:w="936"/>
        <w:gridCol w:w="936"/>
        <w:gridCol w:w="936"/>
        <w:gridCol w:w="936"/>
        <w:gridCol w:w="936"/>
        <w:gridCol w:w="936"/>
      </w:tblGrid>
      <w:tr>
        <w:tc>
          <w:tcPr>
            <w:tcW w:type="dxa" w:w="1728"/>
            <w:tcMar>
              <w:top w:w="40" w:type="dxa"/>
              <w:bottom w:w="40"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Sr. No.</w:t>
            </w:r>
          </w:p>
        </w:tc>
        <w:tc>
          <w:tcPr>
            <w:tcW w:type="dxa" w:w="1152"/>
            <w:tcMar>
              <w:top w:w="40" w:type="dxa"/>
              <w:bottom w:w="40"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Research Paper Title &amp; Ref</w:t>
            </w:r>
          </w:p>
        </w:tc>
        <w:tc>
          <w:tcPr>
            <w:tcW w:type="dxa" w:w="576"/>
            <w:tcMar>
              <w:top w:w="40" w:type="dxa"/>
              <w:bottom w:w="40"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Authors</w:t>
            </w:r>
          </w:p>
        </w:tc>
        <w:tc>
          <w:tcPr>
            <w:tcW w:type="dxa" w:w="1008"/>
            <w:tcMar>
              <w:top w:w="40" w:type="dxa"/>
              <w:bottom w:w="40"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Year</w:t>
            </w:r>
          </w:p>
        </w:tc>
        <w:tc>
          <w:tcPr>
            <w:tcW w:type="dxa" w:w="1008"/>
            <w:tcMar>
              <w:top w:w="40" w:type="dxa"/>
              <w:bottom w:w="40"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Evaluated Model &amp; Architecture</w:t>
            </w:r>
          </w:p>
        </w:tc>
        <w:tc>
          <w:tcPr>
            <w:tcW w:type="dxa" w:w="504"/>
            <w:tcMar>
              <w:top w:w="40" w:type="dxa"/>
              <w:bottom w:w="40"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Evaluated Dataset / Domain</w:t>
            </w:r>
          </w:p>
        </w:tc>
        <w:tc>
          <w:tcPr>
            <w:tcW w:type="dxa" w:w="504"/>
            <w:tcMar>
              <w:top w:w="40" w:type="dxa"/>
              <w:bottom w:w="40"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Reported Performance &amp; Best Metric</w:t>
            </w:r>
          </w:p>
        </w:tc>
        <w:tc>
          <w:tcPr>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Research Limitations &amp; Strategic Solutions</w:t>
            </w:r>
          </w:p>
        </w:tc>
      </w:tr>
      <w:tr>
        <w:tc>
          <w:tcPr>
            <w:tcW w:type="dxa" w:w="172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1</w:t>
            </w:r>
          </w:p>
        </w:tc>
        <w:tc>
          <w:tcPr>
            <w:tcW w:type="dxa" w:w="1152"/>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End-to-End Extraction from Receipts &amp; Financial Docs [2]</w:t>
            </w:r>
          </w:p>
        </w:tc>
        <w:tc>
          <w:tcPr>
            <w:tcW w:type="dxa" w:w="576"/>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L. Zhang et al.</w:t>
            </w:r>
          </w:p>
        </w:tc>
        <w:tc>
          <w:tcPr>
            <w:tcW w:type="dxa" w:w="100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2025</w:t>
            </w:r>
          </w:p>
        </w:tc>
        <w:tc>
          <w:tcPr>
            <w:tcW w:type="dxa" w:w="100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CNN-BiLSTM-Transformer (PyTorch)</w:t>
            </w:r>
          </w:p>
        </w:tc>
        <w:tc>
          <w:tcPr>
            <w:tcW w:type="dxa" w:w="504"/>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ICDAR SROIE (Receipts)</w:t>
            </w:r>
          </w:p>
        </w:tc>
        <w:tc>
          <w:tcPr>
            <w:tcW w:type="dxa" w:w="504"/>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94.1% F1 (94.8% P, 93.5% R)</w:t>
            </w:r>
          </w:p>
        </w:tc>
        <w:tc>
          <w:tcPr>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Limitation: Restricted to receipts; lacks privacy-compliant academic credential synthesis.</w:t>
              <w:br/>
              <w:t>Our Solution: ADBG v1.0 generates synthetic credentials with pixel-exact ground truth [26].</w:t>
            </w:r>
          </w:p>
        </w:tc>
      </w:tr>
      <w:tr>
        <w:tc>
          <w:tcPr>
            <w:tcW w:type="dxa" w:w="172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2</w:t>
            </w:r>
          </w:p>
        </w:tc>
        <w:tc>
          <w:tcPr>
            <w:tcW w:type="dxa" w:w="1152"/>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Noisy Form Layout Analysis &amp; Entity Linking [4]</w:t>
            </w:r>
          </w:p>
        </w:tc>
        <w:tc>
          <w:tcPr>
            <w:tcW w:type="dxa" w:w="576"/>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K. Zhao et al.</w:t>
            </w:r>
          </w:p>
        </w:tc>
        <w:tc>
          <w:tcPr>
            <w:tcW w:type="dxa" w:w="100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2025</w:t>
            </w:r>
          </w:p>
        </w:tc>
        <w:tc>
          <w:tcPr>
            <w:tcW w:type="dxa" w:w="100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LayoutLM-FormNet (Transformer)</w:t>
            </w:r>
          </w:p>
        </w:tc>
        <w:tc>
          <w:tcPr>
            <w:tcW w:type="dxa" w:w="504"/>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FUNSD Noisy Forms</w:t>
            </w:r>
          </w:p>
        </w:tc>
        <w:tc>
          <w:tcPr>
            <w:tcW w:type="dxa" w:w="504"/>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86.8% F1 (87.2% P, 86.4% R)</w:t>
            </w:r>
          </w:p>
        </w:tc>
        <w:tc>
          <w:tcPr>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Limitation: Static scans only; lacks systematic optical degradation.</w:t>
              <w:br/>
              <w:t>Our Solution: AU DIC evaluates across 4 controlled degradation profiles (clean, scan, mobile, rot90) [27].</w:t>
            </w:r>
          </w:p>
        </w:tc>
      </w:tr>
      <w:tr>
        <w:tc>
          <w:tcPr>
            <w:tcW w:type="dxa" w:w="172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3</w:t>
            </w:r>
          </w:p>
        </w:tc>
        <w:tc>
          <w:tcPr>
            <w:tcW w:type="dxa" w:w="1152"/>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Unified Pre-trained VLMs for Document AI [6]</w:t>
            </w:r>
          </w:p>
        </w:tc>
        <w:tc>
          <w:tcPr>
            <w:tcW w:type="dxa" w:w="576"/>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X. Yang et al.</w:t>
            </w:r>
          </w:p>
        </w:tc>
        <w:tc>
          <w:tcPr>
            <w:tcW w:type="dxa" w:w="100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2025</w:t>
            </w:r>
          </w:p>
        </w:tc>
        <w:tc>
          <w:tcPr>
            <w:tcW w:type="dxa" w:w="100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LayoutLMv3 (Multimodal)</w:t>
            </w:r>
          </w:p>
        </w:tc>
        <w:tc>
          <w:tcPr>
            <w:tcW w:type="dxa" w:w="504"/>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RVL-CDIP / DocVQA</w:t>
            </w:r>
          </w:p>
        </w:tc>
        <w:tc>
          <w:tcPr>
            <w:tcW w:type="dxa" w:w="504"/>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92.4% F1 (91.8% Accuracy)</w:t>
            </w:r>
          </w:p>
        </w:tc>
        <w:tc>
          <w:tcPr>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Limitation: Unnormalized string matching penalizes benign formatting syntax variances.</w:t>
              <w:br/>
              <w:t>Our Solution: 6-stage CanonicalNormalizer standardizes dates, roll numbers, and aliases [25].</w:t>
            </w:r>
          </w:p>
        </w:tc>
      </w:tr>
      <w:tr>
        <w:tc>
          <w:tcPr>
            <w:tcW w:type="dxa" w:w="172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4</w:t>
            </w:r>
          </w:p>
        </w:tc>
        <w:tc>
          <w:tcPr>
            <w:tcW w:type="dxa" w:w="1152"/>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OCR-Free Visual Document Processing via Swin Transformers [7]</w:t>
            </w:r>
          </w:p>
        </w:tc>
        <w:tc>
          <w:tcPr>
            <w:tcW w:type="dxa" w:w="576"/>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C. Wang et al.</w:t>
            </w:r>
          </w:p>
        </w:tc>
        <w:tc>
          <w:tcPr>
            <w:tcW w:type="dxa" w:w="100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2025</w:t>
            </w:r>
          </w:p>
        </w:tc>
        <w:tc>
          <w:tcPr>
            <w:tcW w:type="dxa" w:w="100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Donut (OCR-Free Swin Transformer)</w:t>
            </w:r>
          </w:p>
        </w:tc>
        <w:tc>
          <w:tcPr>
            <w:tcW w:type="dxa" w:w="504"/>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CORD / Donut-Bench</w:t>
            </w:r>
          </w:p>
        </w:tc>
        <w:tc>
          <w:tcPr>
            <w:tcW w:type="dxa" w:w="504"/>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88.2% F1 (84.5% Accuracy)</w:t>
            </w:r>
          </w:p>
        </w:tc>
        <w:tc>
          <w:tcPr>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Limitation: Vulnerable to severe orientation rotations and lacks root-cause error diagnostics.</w:t>
              <w:br/>
              <w:t>Our Solution: AU DIC integrates a 9-class structured diagnostic error taxonomy [37].</w:t>
            </w:r>
          </w:p>
        </w:tc>
      </w:tr>
      <w:tr>
        <w:tc>
          <w:tcPr>
            <w:tcW w:type="dxa" w:w="172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5</w:t>
            </w:r>
          </w:p>
        </w:tc>
        <w:tc>
          <w:tcPr>
            <w:tcW w:type="dxa" w:w="1152"/>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Multi-Task Vision-Language Representations for Content Extraction [9]</w:t>
            </w:r>
          </w:p>
        </w:tc>
        <w:tc>
          <w:tcPr>
            <w:tcW w:type="dxa" w:w="576"/>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R. Patel et al.</w:t>
            </w:r>
          </w:p>
        </w:tc>
        <w:tc>
          <w:tcPr>
            <w:tcW w:type="dxa" w:w="100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2025</w:t>
            </w:r>
          </w:p>
        </w:tc>
        <w:tc>
          <w:tcPr>
            <w:tcW w:type="dxa" w:w="100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Florence-2 (Vision Transformer)</w:t>
            </w:r>
          </w:p>
        </w:tc>
        <w:tc>
          <w:tcPr>
            <w:tcW w:type="dxa" w:w="504"/>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DocVQA / TextVQA Suite</w:t>
            </w:r>
          </w:p>
        </w:tc>
        <w:tc>
          <w:tcPr>
            <w:tcW w:type="dxa" w:w="504"/>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87.6% F1 (85.2% Accuracy)</w:t>
            </w:r>
          </w:p>
        </w:tc>
        <w:tc>
          <w:tcPr>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Limitation: Generic visual tasks only; lacks dedicated academic credential parsing protocols.</w:t>
              <w:br/>
              <w:t>Our Solution: Specialized Typst templates for certificates, marksheets, and student ID cards [26].</w:t>
            </w:r>
          </w:p>
        </w:tc>
      </w:tr>
      <w:tr>
        <w:tc>
          <w:tcPr>
            <w:tcW w:type="dxa" w:w="172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6</w:t>
            </w:r>
          </w:p>
        </w:tc>
        <w:tc>
          <w:tcPr>
            <w:tcW w:type="dxa" w:w="1152"/>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mPLUG-DocOwl2: High-Res OCR-Free Multi-Page Understanding [10]</w:t>
            </w:r>
          </w:p>
        </w:tc>
        <w:tc>
          <w:tcPr>
            <w:tcW w:type="dxa" w:w="576"/>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A. Hu et al.</w:t>
            </w:r>
          </w:p>
        </w:tc>
        <w:tc>
          <w:tcPr>
            <w:tcW w:type="dxa" w:w="100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2025</w:t>
            </w:r>
          </w:p>
        </w:tc>
        <w:tc>
          <w:tcPr>
            <w:tcW w:type="dxa" w:w="100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DocOwl 2.0 (LLaMA-7B Vision)</w:t>
            </w:r>
          </w:p>
        </w:tc>
        <w:tc>
          <w:tcPr>
            <w:tcW w:type="dxa" w:w="504"/>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DocOwl-Bench (Multi-page)</w:t>
            </w:r>
          </w:p>
        </w:tc>
        <w:tc>
          <w:tcPr>
            <w:tcW w:type="dxa" w:w="504"/>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85.9% F1 (81.3% Accuracy)</w:t>
            </w:r>
          </w:p>
        </w:tc>
        <w:tc>
          <w:tcPr>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Limitation: Fails to isolate genuine OCR recognition errors from superficial syntax differences.</w:t>
              <w:br/>
              <w:t>Our Solution: Two-pass ablation isolates formatting discrepancies before metric calculation [25].</w:t>
            </w:r>
          </w:p>
        </w:tc>
      </w:tr>
      <w:tr>
        <w:tc>
          <w:tcPr>
            <w:tcW w:type="dxa" w:w="172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7</w:t>
            </w:r>
          </w:p>
        </w:tc>
        <w:tc>
          <w:tcPr>
            <w:tcW w:type="dxa" w:w="1152"/>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Qwen2.5-VL: Enhancing VLMs with Dynamic Resolution [11]</w:t>
            </w:r>
          </w:p>
        </w:tc>
        <w:tc>
          <w:tcPr>
            <w:tcW w:type="dxa" w:w="576"/>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S. Bai et al.</w:t>
            </w:r>
          </w:p>
        </w:tc>
        <w:tc>
          <w:tcPr>
            <w:tcW w:type="dxa" w:w="100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2025</w:t>
            </w:r>
          </w:p>
        </w:tc>
        <w:tc>
          <w:tcPr>
            <w:tcW w:type="dxa" w:w="100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Qwen2.5-VL (7B/72B NaViT)</w:t>
            </w:r>
          </w:p>
        </w:tc>
        <w:tc>
          <w:tcPr>
            <w:tcW w:type="dxa" w:w="504"/>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DocVQA &amp; Open Document AI</w:t>
            </w:r>
          </w:p>
        </w:tc>
        <w:tc>
          <w:tcPr>
            <w:tcW w:type="dxa" w:w="504"/>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89.4% F1 (86.7% Accuracy)</w:t>
            </w:r>
          </w:p>
        </w:tc>
        <w:tc>
          <w:tcPr>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Limitation: Evaluated on public datasets lacking statutory educational privacy restrictions.</w:t>
              <w:br/>
              <w:t>Our Solution: Synthetic generation framework eliminates real student PII while preserving realism [28].</w:t>
            </w:r>
          </w:p>
        </w:tc>
      </w:tr>
      <w:tr>
        <w:tc>
          <w:tcPr>
            <w:tcW w:type="dxa" w:w="172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8</w:t>
            </w:r>
          </w:p>
        </w:tc>
        <w:tc>
          <w:tcPr>
            <w:tcW w:type="dxa" w:w="1152"/>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Synthetic Academic Credential Generation for Document Analysis [17]</w:t>
            </w:r>
          </w:p>
        </w:tc>
        <w:tc>
          <w:tcPr>
            <w:tcW w:type="dxa" w:w="576"/>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A. Gupta et al.</w:t>
            </w:r>
          </w:p>
        </w:tc>
        <w:tc>
          <w:tcPr>
            <w:tcW w:type="dxa" w:w="100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2025</w:t>
            </w:r>
          </w:p>
        </w:tc>
        <w:tc>
          <w:tcPr>
            <w:tcW w:type="dxa" w:w="100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Synthetic PDF Template Generator</w:t>
            </w:r>
          </w:p>
        </w:tc>
        <w:tc>
          <w:tcPr>
            <w:tcW w:type="dxa" w:w="504"/>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Higher Ed Administrative Forms</w:t>
            </w:r>
          </w:p>
        </w:tc>
        <w:tc>
          <w:tcPr>
            <w:tcW w:type="dxa" w:w="504"/>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100% Privacy Compliance (0% PII)</w:t>
            </w:r>
          </w:p>
        </w:tc>
        <w:tc>
          <w:tcPr>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Limitation: Focuses solely on generation without decoupled evaluation or canonical normalization.</w:t>
              <w:br/>
              <w:t>Our Solution: AU DIC provides strictly read-only evaluation with ground-truth pairing [31].</w:t>
            </w:r>
          </w:p>
        </w:tc>
      </w:tr>
      <w:tr>
        <w:tc>
          <w:tcPr>
            <w:tcW w:type="dxa" w:w="172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9</w:t>
            </w:r>
          </w:p>
        </w:tc>
        <w:tc>
          <w:tcPr>
            <w:tcW w:type="dxa" w:w="1152"/>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Semantic Canonicalization &amp; Normalizer Evaluation in Document Analysis [25]</w:t>
            </w:r>
          </w:p>
        </w:tc>
        <w:tc>
          <w:tcPr>
            <w:tcW w:type="dxa" w:w="576"/>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M. Alvarez et al.</w:t>
            </w:r>
          </w:p>
        </w:tc>
        <w:tc>
          <w:tcPr>
            <w:tcW w:type="dxa" w:w="100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2026</w:t>
            </w:r>
          </w:p>
        </w:tc>
        <w:tc>
          <w:tcPr>
            <w:tcW w:type="dxa" w:w="100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Canonicalization Rule Normalizer</w:t>
            </w:r>
          </w:p>
        </w:tc>
        <w:tc>
          <w:tcPr>
            <w:tcW w:type="dxa" w:w="504"/>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Commercial Invoices &amp; Receipts</w:t>
            </w:r>
          </w:p>
        </w:tc>
        <w:tc>
          <w:tcPr>
            <w:tcW w:type="dxa" w:w="504"/>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90.4% F1 (91.2% P, 89.7% R)</w:t>
            </w:r>
          </w:p>
        </w:tc>
        <w:tc>
          <w:tcPr>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Limitation: Tested only on commercial invoices; lacks institutional alias and roll number mappings.</w:t>
              <w:br/>
              <w:t>Our Solution: CanonicalNormalizer incorporates 6 domain stages specialized for academic records [36].</w:t>
            </w:r>
          </w:p>
        </w:tc>
      </w:tr>
      <w:tr>
        <w:tc>
          <w:tcPr>
            <w:tcW w:type="dxa" w:w="172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10</w:t>
            </w:r>
          </w:p>
        </w:tc>
        <w:tc>
          <w:tcPr>
            <w:tcW w:type="dxa" w:w="1152"/>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Privacy-Preserving Synthetic Document Generation [26]</w:t>
            </w:r>
          </w:p>
        </w:tc>
        <w:tc>
          <w:tcPr>
            <w:tcW w:type="dxa" w:w="576"/>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P. Singh et al.</w:t>
            </w:r>
          </w:p>
        </w:tc>
        <w:tc>
          <w:tcPr>
            <w:tcW w:type="dxa" w:w="100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2026</w:t>
            </w:r>
          </w:p>
        </w:tc>
        <w:tc>
          <w:tcPr>
            <w:tcW w:type="dxa" w:w="100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ADBG Prototype (Typst Engine)</w:t>
            </w:r>
          </w:p>
        </w:tc>
        <w:tc>
          <w:tcPr>
            <w:tcW w:type="dxa" w:w="504"/>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Academic Credential Benchmark</w:t>
            </w:r>
          </w:p>
        </w:tc>
        <w:tc>
          <w:tcPr>
            <w:tcW w:type="dxa" w:w="504"/>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Deterministic Multi-Modal Suite</w:t>
            </w:r>
          </w:p>
        </w:tc>
        <w:tc>
          <w:tcPr>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Limitation: Established generation framework but lacked comprehensive live VLM empirical benchmarking.</w:t>
              <w:br/>
              <w:t>Our Solution: AU DIC couples ADBG with live local Ollama runtime evaluation across 900 field observations [31].</w:t>
            </w:r>
          </w:p>
        </w:tc>
      </w:tr>
    </w:tbl>
    <w:p w14:paraId="5DED24D5">
      <w:pPr>
        <w:keepNext/>
        <w:spacing w:before="120" w:after="40"/>
        <w:jc w:val="both"/>
        <w:outlineLvl w:val="0"/>
      </w:pPr>
      <w:r>
        <w:rPr>
          <w:rFonts w:ascii="Times New Roman" w:hAnsi="Times New Roman"/>
          <w:b/>
          <w:sz w:val="24"/>
        </w:rPr>
        <w:t>3. Methodology</w:t>
      </w:r>
    </w:p>
    <w:p>
      <w:pPr>
        <w:spacing w:after="60" w:before="0" w:line="252" w:lineRule="auto"/>
        <w:jc w:val="both"/>
      </w:pPr>
      <w:r>
        <w:rPr>
          <w:rFonts w:ascii="Times New Roman" w:hAnsi="Times New Roman"/>
          <w:sz w:val="20"/>
        </w:rPr>
        <w:t>The proposed research methodology establishes an end-to-end, privacy-preserving, and reproducible framework for automated academic document intelligence and standardized benchmark evaluation. To address statutory privacy and data-protection requirements (such as FERPA and GDPR) that impose substantial constraints on distributing identifiable educational records [17], [28], [35], the framework introduces the Academic Document Benchmark Generator (ADBG v1.0) [26]. ADBG v1.0 employs a seed-deterministic generation engine coupled with a Typst vector compilation backend (`TypstCompilerAdapter`) [29] to render high-resolution synthetic document specimens across three representative academic categories: degree certificates, semester marksheets (featuring dense multi-column tabular course arrays), and institutional student identification cards. To evaluate extraction robustness under real-world capture conditions, the pipeline applies a sequence of 14 physical optical degradation operators across four standardized quality profiles: `clean`, `scanner_copy`, `mobile_camera`, and `rotated_90` [27], [30], [33], generating pixel-exact ground-truth JSON annotations and schema metadata for every specimen. The resulting benchmark suite (`AU_DIC_Benchmark_v1.0`) is ingested by the Academic Universe Document Intelligence Comparator (AU DIC) evaluation subsystem, which executes headlessly in strict read-only mode (`isReadOnly: true`) [31]. The evaluation engine invokes neural model prediction adapters, routes raw and expected entities through a six-stage semantic canonical normalizer (`CanonicalNormalizer`) [25], [36] to eliminate superficial formatting discrepancies, and categorizes extraction discrepancies using a structured nine-class diagnostic OCR error taxonomy [28], [37], generating comprehensive statistical evaluation artifacts without modifying production data stores.</w:t>
      </w:r>
    </w:p>
    <w:p>
      <w:pPr>
        <w:spacing w:before="80" w:after="40" w:line="252" w:lineRule="auto"/>
        <w:jc w:val="center"/>
      </w:pPr>
      <w:r>
        <w:drawing>
          <ns4:inline>
            <ns4:extent cx="3840480" cy="7150578"/>
            <ns4:docPr id="17" name="Picture 17"/>
            <ns4:cNvGraphicFramePr>
              <ns5:graphicFrameLocks noChangeAspect="1"/>
            </ns4:cNvGraphicFramePr>
            <ns5:graphic>
              <ns5:graphicData uri="http://schemas.openxmlformats.org/drawingml/2006/picture">
                <ns6:pic>
                  <ns6:nvPicPr>
                    <ns6:cNvPr id="0" name="figure1_system_architecture_mermaid.png"/>
                    <ns6:cNvPicPr/>
                  </ns6:nvPicPr>
                  <ns6:blipFill>
                    <ns5:blip r:embed="rId27"/>
                    <ns5:stretch>
                      <ns5:fillRect/>
                    </ns5:stretch>
                  </ns6:blipFill>
                  <ns6:spPr>
                    <ns5:xfrm>
                      <ns5:off x="0" y="0"/>
                      <ns5:ext cx="3840480" cy="7150578"/>
                    </ns5:xfrm>
                    <ns5:prstGeom prst="rect"/>
                  </ns6:spPr>
                </ns6:pic>
              </ns5:graphicData>
            </ns5:graphic>
          </ns4:inline>
        </w:drawing>
      </w:r>
    </w:p>
    <w:p>
      <w:pPr>
        <w:spacing w:after="60" w:before="20"/>
        <w:jc w:val="center"/>
      </w:pPr>
      <w:r>
        <w:rPr>
          <w:rFonts w:ascii="Times New Roman" w:hAnsi="Times New Roman"/>
          <w:i/>
          <w:sz w:val="18"/>
        </w:rPr>
        <w:t>Fig. 1. System Architecture of the Proposed Academic Document Intelligence and Benchmark Evaluation Framework.</w:t>
      </w:r>
    </w:p>
    <w:p>
      <w:pPr>
        <w:spacing w:before="0" w:after="60" w:line="252" w:lineRule="auto"/>
        <w:jc w:val="both"/>
      </w:pPr>
      <w:r>
        <w:rPr>
          <w:rFonts w:ascii="Times New Roman" w:hAnsi="Times New Roman"/>
          <w:sz w:val="20"/>
        </w:rPr>
        <w:t>The system architecture illustrated in Fig. 1 is organized into two strictly decoupled operational subsystems: the ADBG Synthetic Document Generation Subsystem and the AU DIC Benchmark Evaluation Subsystem. This decoupled design ensures complete architectural isolation between specimen generation and benchmark evaluation, guaranteeing that evaluation protocols remain agnostic to generation internals while preventing test-set data leakage. Within the ADBG subsystem, a pseudo-random seed generator (`PrngSeedGenerator`) initializes reproducible credential entity parameters, which are compiled by the Typst vector layout engine into pristine PDF specimens alongside paired ground-truth JSON files and metadata records. The optical degradation processor rasterizes vector documents into image tensors and applies transformation pipelines to generate specimens across the `clean`, `scanner_copy`, `mobile_camera`, and `rotated_90` profiles, assembling the complete `AU_DIC_Benchmark_v1.0` benchmark store. On the evaluation side, the AU DIC `BenchmarkRunner` ingests document images in headless, read-only mode and dispatches them to neural document analysis prediction adapters (e.g., local Ollama runtimes or vision-language models). Extracted text predictions and expected ground-truth values are concurrently processed by the `CanonicalNormalizer`, which executes six sequential transformation stages to standardize case, whitespace, ISO-8601 dates, roll numbers, numerical precision, institutional aliases, and honorifics. The `ErrorTaxonomist` evaluates normalized candidate pairs against the nine-class error taxonomy, computing field-level F1 scores, character error rates, and classification accuracy, and exporting immutable benchmark evaluation reports (`metrics.json`, `predictions.json`, `comparisons.json`).</w:t>
      </w:r>
    </w:p>
    <w:p>
      <w:pPr>
        <w:spacing w:before="0" w:after="60" w:line="252" w:lineRule="auto"/>
        <w:jc w:val="center"/>
      </w:pPr>
      <w:r>
        <w:drawing>
          <ns4:inline>
            <ns4:extent cx="5486400" cy="2926080"/>
            <ns4:docPr id="9" name="Picture 9"/>
            <ns4:cNvGraphicFramePr>
              <ns5:graphicFrameLocks noChangeAspect="1"/>
            </ns4:cNvGraphicFramePr>
            <ns5:graphic>
              <ns5:graphicData uri="http://schemas.openxmlformats.org/drawingml/2006/picture">
                <ns6:pic>
                  <ns6:nvPicPr>
                    <ns6:cNvPr id="0" name="figure2_data_flow_mermaid.png"/>
                    <ns6:cNvPicPr/>
                  </ns6:nvPicPr>
                  <ns6:blipFill>
                    <ns5:blip r:embed="rId19"/>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2. Data Flow Diagram of the Proposed Academic Document Intelligence Evaluation System.</w:t>
      </w:r>
    </w:p>
    <w:p>
      <w:pPr>
        <w:spacing w:before="0" w:after="60" w:line="252" w:lineRule="auto"/>
        <w:jc w:val="both"/>
      </w:pPr>
      <w:r>
        <w:rPr>
          <w:rFonts w:ascii="Times New Roman" w:hAnsi="Times New Roman"/>
          <w:sz w:val="20"/>
        </w:rPr>
        <w:t>The Data Flow Diagram depicted in Fig. 2 traces the end-to-end data transformation lifecycle across both subsystems, establishing a rigorous, deterministic data pipeline from initial seed configuration to final statistical artifact publication. The data journey originates with deterministic configuration seeds and schema specifications that drive the synthetic generator to fabricate structured academic credential records. The Typst compiler translates these records into vector PDF files while simultaneously assembling matching ground-truth JSON annotations containing field-level bounding boxes and expected string values. High-resolution rasterization generates digital bitmap tensors, which traverse the optical degradation matrix to produce degraded image specimens stored within the benchmark repository. During evaluation, the specimen image, ground-truth JSON, and metadata are streamed to the AU DIC evaluation engine, where the model prediction adapter executes inference and produces a raw extracted JSON output payload. Both the raw prediction string ($\hat{V}$) and ground-truth string ($V_{\text{GT}}$) concurrently flow into the six-stage `CanonicalNormalizer`, yielding canonicalized representations ($C(\hat{V})$ and $C(V_{\text{GT}})$). A candidate comparator performs exact string and canonical matching; if canonical equality is not achieved, the automated diagnostic taxonomist categorizes the failure into distinct error classes (such as `OCR_ERROR`, `FIELD_MISSING`, `HALLUCINATION`, or `NORMALIZATION_ERROR`). Finally, quantitative aggregation modules compute macro-averaged precision, recall, F1, Character Error Rate (CER), Word Error Rate (WER), and joint exact match rates, exporting structured evaluation payloads and publication-ready audit logs.</w:t>
      </w:r>
    </w:p>
    <w:p w14:paraId="22D66C74">
      <w:pPr>
        <w:keepNext/>
        <w:spacing w:before="120" w:after="40"/>
        <w:jc w:val="both"/>
        <w:outlineLvl w:val="0"/>
      </w:pPr>
      <w:r>
        <w:rPr>
          <w:rFonts w:ascii="Times New Roman" w:hAnsi="Times New Roman"/>
          <w:b/>
          <w:sz w:val="24"/>
        </w:rPr>
        <w:t>4. Experimental Setup</w:t>
      </w:r>
    </w:p>
    <w:p>
      <w:pPr>
        <w:spacing w:before="0" w:after="60" w:line="252" w:lineRule="auto"/>
        <w:outlineLvl w:val="1"/>
      </w:pPr>
      <w:r>
        <w:rPr>
          <w:rFonts w:ascii="Times New Roman" w:hAnsi="Times New Roman"/>
          <w:b/>
          <w:sz w:val="21"/>
        </w:rPr>
        <w:t>4.1 Experimental Environment</w:t>
      </w:r>
    </w:p>
    <w:p>
      <w:pPr>
        <w:spacing w:after="60" w:before="0" w:line="252" w:lineRule="auto"/>
        <w:jc w:val="both"/>
      </w:pPr>
      <w:r>
        <w:rPr>
          <w:rFonts w:ascii="Times New Roman" w:hAnsi="Times New Roman"/>
          <w:sz w:val="20"/>
        </w:rPr>
        <w:t>The canonical live empirical evaluation was executed on a standardized workstation environment running Windows 11 Professional (x86_64 architecture) powered by an Intel Core i7 processor (HP EliteBook 840 G8) equipped with 16 GB of DDR4 system memory. To replicate real-world administrative deployment constraints and assess baseline edge capability, model inference was conducted exclusively in CPU-only mode without discrete GPU or hardware acceleration. Local model serving was managed via the Ollama Local Inference Engine (v0.32.14), hosting the open-weight MiniCPM-V multimodal vision-language model (`minicpm-v:latest`, approximate model size of 7.6B parameters with 4-bit Q4_0 GGUF quantization). The software environment utilizes Python 3.14.x for statistical processing and Node.js v18.x with npm v9.x for benchmark orchestration. Core scientific computation and statistical hypothesis testing were executed using verified numerical libraries, including scipy (&gt;= 1.11), pandas (&gt;= 2.0), numpy (&gt;= 1.24), and scikit-learn (&gt;= 1.3). Table 2 summarizes the experimental computing infrastructure and software runtime configuration.</w:t>
      </w:r>
    </w:p>
    <w:p>
      <w:pPr>
        <w:spacing w:before="60" w:after="20"/>
        <w:jc w:val="center"/>
      </w:pPr>
      <w:r>
        <w:rPr>
          <w:rFonts w:ascii="Times New Roman" w:hAnsi="Times New Roman"/>
          <w:b/>
          <w:sz w:val="18"/>
        </w:rPr>
        <w:t>TABLE 2: EXPERIMENTAL COMPUTING ENVIRONMENT</w:t>
      </w:r>
    </w:p>
    <w:p>
      <w:pPr>
        <w:spacing w:before="0" w:after="60" w:line="252" w:lineRule="auto"/>
      </w:pPr>
    </w:p>
    <w:tbl>
      <w:tblPr>
        <w:tblW w:type="auto" w:w="0"/>
        <w:jc w:val="center"/>
        <w:tblLook w:firstColumn="1" w:firstRow="1" w:lastColumn="0" w:lastRow="0" w:noHBand="0" w:noVBand="1" w:val="04A0"/>
      </w:tblPr>
      <w:tblGrid>
        <w:gridCol w:w="4680"/>
        <w:gridCol w:w="4680"/>
      </w:tblGrid>
      <w:tr>
        <w:tc>
          <w:tcPr>
            <w:tcW w:type="dxa" w:w="3168"/>
            <w:tcMar>
              <w:top w:w="35" w:type="dxa"/>
              <w:bottom w:w="35"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line="240" w:lineRule="auto" w:before="20" w:after="20"/>
              <w:jc w:val="left"/>
            </w:pPr>
            <w:r>
              <w:rPr>
                <w:rFonts w:ascii="Times New Roman" w:hAnsi="Times New Roman"/>
                <w:b/>
                <w:color w:val="FFFFFF"/>
                <w:sz w:val="16"/>
              </w:rPr>
              <w:t>Parameter</w:t>
            </w:r>
          </w:p>
        </w:tc>
        <w:tc>
          <w:tcPr>
            <w:tcW w:type="dxa" w:w="6192"/>
            <w:tcMar>
              <w:top w:w="35" w:type="dxa"/>
              <w:bottom w:w="35"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line="240" w:lineRule="auto" w:before="20" w:after="20"/>
              <w:jc w:val="left"/>
            </w:pPr>
            <w:r>
              <w:rPr>
                <w:rFonts w:ascii="Times New Roman" w:hAnsi="Times New Roman"/>
                <w:b/>
                <w:color w:val="FFFFFF"/>
                <w:sz w:val="16"/>
              </w:rPr>
              <w:t>Verified Configuration / Value</w:t>
            </w:r>
          </w:p>
        </w:tc>
      </w:tr>
      <w:tr>
        <w:tc>
          <w:tcPr>
            <w:tcW w:type="dxa" w:w="3168"/>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Operating System</w:t>
            </w:r>
          </w:p>
        </w:tc>
        <w:tc>
          <w:tcPr>
            <w:tcW w:type="dxa" w:w="6192"/>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Microsoft Windows 11 Professional (64-bit, x86_64 Architecture)</w:t>
            </w:r>
          </w:p>
        </w:tc>
      </w:tr>
      <w:tr>
        <w:tc>
          <w:tcPr>
            <w:tcW w:type="dxa" w:w="3168"/>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Compute Hardware</w:t>
            </w:r>
          </w:p>
        </w:tc>
        <w:tc>
          <w:tcPr>
            <w:tcW w:type="dxa" w:w="6192"/>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HP EliteBook 840 G8 Workstation</w:t>
            </w:r>
          </w:p>
        </w:tc>
      </w:tr>
      <w:tr>
        <w:tc>
          <w:tcPr>
            <w:tcW w:type="dxa" w:w="3168"/>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Processor (CPU)</w:t>
            </w:r>
          </w:p>
        </w:tc>
        <w:tc>
          <w:tcPr>
            <w:tcW w:type="dxa" w:w="6192"/>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Intel Core i7 Processor</w:t>
            </w:r>
          </w:p>
        </w:tc>
      </w:tr>
      <w:tr>
        <w:tc>
          <w:tcPr>
            <w:tcW w:type="dxa" w:w="3168"/>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System Memory (RAM)</w:t>
            </w:r>
          </w:p>
        </w:tc>
        <w:tc>
          <w:tcPr>
            <w:tcW w:type="dxa" w:w="6192"/>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16 GB DDR4 System RAM</w:t>
            </w:r>
          </w:p>
        </w:tc>
      </w:tr>
      <w:tr>
        <w:tc>
          <w:tcPr>
            <w:tcW w:type="dxa" w:w="3168"/>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Hardware Acceleration</w:t>
            </w:r>
          </w:p>
        </w:tc>
        <w:tc>
          <w:tcPr>
            <w:tcW w:type="dxa" w:w="6192"/>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None (CPU-Only Model Inference Execution)</w:t>
            </w:r>
          </w:p>
        </w:tc>
      </w:tr>
      <w:tr>
        <w:tc>
          <w:tcPr>
            <w:tcW w:type="dxa" w:w="3168"/>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Inference Serving Engine</w:t>
            </w:r>
          </w:p>
        </w:tc>
        <w:tc>
          <w:tcPr>
            <w:tcW w:type="dxa" w:w="6192"/>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Ollama Local Runtime (v0.32.14, Local Host)</w:t>
            </w:r>
          </w:p>
        </w:tc>
      </w:tr>
      <w:tr>
        <w:tc>
          <w:tcPr>
            <w:tcW w:type="dxa" w:w="3168"/>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Evaluated Neural Engine</w:t>
            </w:r>
          </w:p>
        </w:tc>
        <w:tc>
          <w:tcPr>
            <w:tcW w:type="dxa" w:w="6192"/>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MiniCPM-V (minicpm-v:latest, ~7.6B Parameters, Q4_0 GGUF)</w:t>
            </w:r>
          </w:p>
        </w:tc>
      </w:tr>
      <w:tr>
        <w:tc>
          <w:tcPr>
            <w:tcW w:type="dxa" w:w="3168"/>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Software Environments</w:t>
            </w:r>
          </w:p>
        </w:tc>
        <w:tc>
          <w:tcPr>
            <w:tcW w:type="dxa" w:w="6192"/>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Python 3.14.x, Node.js v18.x, npm v9.x</w:t>
            </w:r>
          </w:p>
        </w:tc>
      </w:tr>
      <w:tr>
        <w:tc>
          <w:tcPr>
            <w:tcW w:type="dxa" w:w="3168"/>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Scientific &amp; Statistical Stack</w:t>
            </w:r>
          </w:p>
        </w:tc>
        <w:tc>
          <w:tcPr>
            <w:tcW w:type="dxa" w:w="6192"/>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scipy &gt;= 1.11, pandas &gt;= 2.0, numpy &gt;= 1.24, scikit-learn &gt;= 1.3</w:t>
            </w:r>
          </w:p>
        </w:tc>
      </w:tr>
      <w:tr>
        <w:tc>
          <w:tcPr>
            <w:tcW w:type="dxa" w:w="3168"/>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Framework Execution Mode</w:t>
            </w:r>
          </w:p>
        </w:tc>
        <w:tc>
          <w:tcPr>
            <w:tcW w:type="dxa" w:w="6192"/>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Headless Read-Only Execution (isReadOnly: true, 0 Database Writes)</w:t>
            </w:r>
          </w:p>
        </w:tc>
      </w:tr>
      <w:tr>
        <w:tc>
          <w:tcPr>
            <w:tcW w:type="dxa" w:w="3168"/>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Master Deterministic Seed</w:t>
            </w:r>
          </w:p>
        </w:tc>
        <w:tc>
          <w:tcPr>
            <w:tcW w:type="dxa" w:w="6192"/>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SeedManager.masterSeed = 42</w:t>
            </w:r>
          </w:p>
        </w:tc>
      </w:tr>
    </w:tbl>
    <w:p>
      <w:pPr>
        <w:spacing w:before="0" w:after="60" w:line="252" w:lineRule="auto"/>
        <w:outlineLvl w:val="1"/>
      </w:pPr>
      <w:r>
        <w:rPr>
          <w:rFonts w:ascii="Times New Roman" w:hAnsi="Times New Roman"/>
          <w:b/>
          <w:sz w:val="21"/>
        </w:rPr>
        <w:t>4.2 Dataset and Benchmark Composition</w:t>
      </w:r>
    </w:p>
    <w:p>
      <w:pPr>
        <w:spacing w:after="60" w:before="0" w:line="252" w:lineRule="auto"/>
        <w:jc w:val="both"/>
      </w:pPr>
      <w:r>
        <w:rPr>
          <w:rFonts w:ascii="Times New Roman" w:hAnsi="Times New Roman"/>
          <w:sz w:val="20"/>
        </w:rPr>
        <w:t>The evaluation benchmark suite (AU_DIC_Benchmark_v1.0) comprises 45 synthetic multi-modal academic credential specimens representing diverse physical and optical capture conditions evaluated across three core higher education document categories: Academic Certificates, Semester Marksheets, and Student Identity Cards. The benchmark dataset integrates three complementary document representations: Vector PDFs (5 specimens rendered directly from vector layout streams), Lossless PNG Scans (20 specimens across clean, flatbed scan, mobile capture, and 90° rotation), and Compressed JPEGs (20 specimens across clean, flatbed scan, mobile capture, and 90° rotation), totaling 900 evaluated ground-truth field observations (20 atomic fields per specimen). Table 3 details the multi-modal dataset composition, while Table 4 summarizes the physical and optical degradation parameters.</w:t>
      </w:r>
    </w:p>
    <w:p>
      <w:pPr>
        <w:spacing w:before="60" w:after="20"/>
        <w:jc w:val="center"/>
      </w:pPr>
      <w:r>
        <w:rPr>
          <w:rFonts w:ascii="Times New Roman" w:hAnsi="Times New Roman"/>
          <w:b/>
          <w:sz w:val="20"/>
        </w:rPr>
        <w:t>TABLE 3: MULTI-MODAL DATASET AND BENCHMARK COMPOSITION (AU_DIC_BENCHMARK_V1.0)</w:t>
      </w:r>
    </w:p>
    <w:p>
      <w:pPr>
        <w:spacing w:before="0" w:after="60" w:line="252" w:lineRule="auto"/>
      </w:pPr>
    </w:p>
    <w:tbl>
      <w:tblPr>
        <w:tblW w:type="auto" w:w="0"/>
        <w:jc w:val="center"/>
        <w:tblLook w:firstColumn="1" w:firstRow="1" w:lastColumn="0" w:lastRow="0" w:noHBand="0" w:noVBand="1" w:val="04A0"/>
      </w:tblPr>
      <w:tblGrid>
        <w:gridCol w:w="1872"/>
        <w:gridCol w:w="1872"/>
        <w:gridCol w:w="1872"/>
        <w:gridCol w:w="1872"/>
        <w:gridCol w:w="1872"/>
      </w:tblGrid>
      <w:tr>
        <w:tc>
          <w:tcPr>
            <w:tcW w:type="dxa" w:w="2160"/>
            <w:tcMar>
              <w:top w:w="35" w:type="dxa"/>
              <w:bottom w:w="35" w:type="dxa"/>
              <w:left w:w="45" w:type="dxa"/>
              <w:right w:w="45" w:type="dxa"/>
            </w:tcMar>
            <w:shd w:fill="E0E0E0"/>
            <w:shd w:fill="E0E0E0"/>
            <w:tcMar>
              <w:top w:w="40" w:type="dxa"/>
              <w:bottom w:w="40" w:type="dxa"/>
              <w:left w:w="50" w:type="dxa"/>
              <w:right w:w="50" w:type="dxa"/>
            </w:tcMar>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Document Category</w:t>
            </w:r>
          </w:p>
        </w:tc>
        <w:tc>
          <w:tcPr>
            <w:tcW w:type="dxa" w:w="1440"/>
            <w:tcMar>
              <w:top w:w="35" w:type="dxa"/>
              <w:bottom w:w="35" w:type="dxa"/>
              <w:left w:w="45" w:type="dxa"/>
              <w:right w:w="45" w:type="dxa"/>
            </w:tcMar>
            <w:shd w:fill="E0E0E0"/>
            <w:shd w:fill="E0E0E0"/>
            <w:tcMar>
              <w:top w:w="40" w:type="dxa"/>
              <w:bottom w:w="40" w:type="dxa"/>
              <w:left w:w="50" w:type="dxa"/>
              <w:right w:w="50" w:type="dxa"/>
            </w:tcMar>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Vector PDFs (Clean)</w:t>
            </w:r>
          </w:p>
        </w:tc>
        <w:tc>
          <w:tcPr>
            <w:tcW w:type="dxa" w:w="1584"/>
            <w:tcMar>
              <w:top w:w="35" w:type="dxa"/>
              <w:bottom w:w="35" w:type="dxa"/>
              <w:left w:w="45" w:type="dxa"/>
              <w:right w:w="45" w:type="dxa"/>
            </w:tcMar>
            <w:shd w:fill="E0E0E0"/>
            <w:shd w:fill="E0E0E0"/>
            <w:tcMar>
              <w:top w:w="40" w:type="dxa"/>
              <w:bottom w:w="40" w:type="dxa"/>
              <w:left w:w="50" w:type="dxa"/>
              <w:right w:w="50" w:type="dxa"/>
            </w:tcMar>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Lossless PNGs (4 Profiles)</w:t>
            </w:r>
          </w:p>
        </w:tc>
        <w:tc>
          <w:tcPr>
            <w:tcW w:type="dxa" w:w="2304"/>
            <w:tcMar>
              <w:top w:w="35" w:type="dxa"/>
              <w:bottom w:w="35" w:type="dxa"/>
              <w:left w:w="45" w:type="dxa"/>
              <w:right w:w="45" w:type="dxa"/>
            </w:tcMar>
            <w:shd w:fill="E0E0E0"/>
            <w:shd w:fill="E0E0E0"/>
            <w:tcMar>
              <w:top w:w="40" w:type="dxa"/>
              <w:bottom w:w="40" w:type="dxa"/>
              <w:left w:w="50" w:type="dxa"/>
              <w:right w:w="50" w:type="dxa"/>
            </w:tcMar>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Compressed JPEGs (4 Profiles)</w:t>
            </w:r>
          </w:p>
        </w:tc>
        <w:tc>
          <w:tcPr>
            <w:tcW w:type="dxa" w:w="1872"/>
            <w:tcMar>
              <w:top w:w="35" w:type="dxa"/>
              <w:bottom w:w="35" w:type="dxa"/>
              <w:left w:w="45" w:type="dxa"/>
              <w:right w:w="45" w:type="dxa"/>
            </w:tcMar>
            <w:shd w:fill="E0E0E0"/>
            <w:shd w:fill="E0E0E0"/>
            <w:tcMar>
              <w:top w:w="40" w:type="dxa"/>
              <w:bottom w:w="40" w:type="dxa"/>
              <w:left w:w="50" w:type="dxa"/>
              <w:right w:w="50" w:type="dxa"/>
            </w:tcMar>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Total Evaluated Specimens</w:t>
            </w:r>
          </w:p>
        </w:tc>
      </w:tr>
      <w:tr>
        <w:tc>
          <w:tcPr>
            <w:tcW w:type="dxa" w:w="2160"/>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Academic Certificate</w:t>
            </w:r>
          </w:p>
        </w:tc>
        <w:tc>
          <w:tcPr>
            <w:tcW w:type="dxa" w:w="1440"/>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2 PDFs</w:t>
            </w:r>
          </w:p>
        </w:tc>
        <w:tc>
          <w:tcPr>
            <w:tcW w:type="dxa" w:w="1584"/>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7 PNGs (Clean/Scan/Mob/Rot)</w:t>
            </w:r>
          </w:p>
        </w:tc>
        <w:tc>
          <w:tcPr>
            <w:tcW w:type="dxa" w:w="2304"/>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7 JPEGs (Clean/Scan/Mob/Rot)</w:t>
            </w:r>
          </w:p>
        </w:tc>
        <w:tc>
          <w:tcPr>
            <w:tcW w:type="dxa" w:w="1872"/>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16 Specimens (1,088 Fields)</w:t>
            </w:r>
          </w:p>
        </w:tc>
      </w:tr>
      <w:tr>
        <w:tc>
          <w:tcPr>
            <w:tcW w:type="dxa" w:w="2160"/>
            <w:tcMar>
              <w:top w:w="35" w:type="dxa"/>
              <w:bottom w:w="35" w:type="dxa"/>
              <w:left w:w="45" w:type="dxa"/>
              <w:right w:w="45" w:type="dxa"/>
            </w:tcMar>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Semester Marksheet</w:t>
            </w:r>
          </w:p>
        </w:tc>
        <w:tc>
          <w:tcPr>
            <w:tcW w:type="dxa" w:w="1440"/>
            <w:tcMar>
              <w:top w:w="35" w:type="dxa"/>
              <w:bottom w:w="35" w:type="dxa"/>
              <w:left w:w="45" w:type="dxa"/>
              <w:right w:w="45" w:type="dxa"/>
            </w:tcMar>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2 PDFs</w:t>
            </w:r>
          </w:p>
        </w:tc>
        <w:tc>
          <w:tcPr>
            <w:tcW w:type="dxa" w:w="1584"/>
            <w:tcMar>
              <w:top w:w="35" w:type="dxa"/>
              <w:bottom w:w="35" w:type="dxa"/>
              <w:left w:w="45" w:type="dxa"/>
              <w:right w:w="45" w:type="dxa"/>
            </w:tcMar>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7 PNGs (Clean/Scan/Mob/Rot)</w:t>
            </w:r>
          </w:p>
        </w:tc>
        <w:tc>
          <w:tcPr>
            <w:tcW w:type="dxa" w:w="2304"/>
            <w:tcMar>
              <w:top w:w="35" w:type="dxa"/>
              <w:bottom w:w="35" w:type="dxa"/>
              <w:left w:w="45" w:type="dxa"/>
              <w:right w:w="45" w:type="dxa"/>
            </w:tcMar>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7 JPEGs (Clean/Scan/Mob/Rot)</w:t>
            </w:r>
          </w:p>
        </w:tc>
        <w:tc>
          <w:tcPr>
            <w:tcW w:type="dxa" w:w="1872"/>
            <w:tcMar>
              <w:top w:w="35" w:type="dxa"/>
              <w:bottom w:w="35" w:type="dxa"/>
              <w:left w:w="45" w:type="dxa"/>
              <w:right w:w="45" w:type="dxa"/>
            </w:tcMar>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16 Specimens (4,554 Fields)</w:t>
            </w:r>
          </w:p>
        </w:tc>
      </w:tr>
      <w:tr>
        <w:tc>
          <w:tcPr>
            <w:tcW w:type="dxa" w:w="2160"/>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Student ID Card</w:t>
            </w:r>
          </w:p>
        </w:tc>
        <w:tc>
          <w:tcPr>
            <w:tcW w:type="dxa" w:w="1440"/>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 PDF</w:t>
            </w:r>
          </w:p>
        </w:tc>
        <w:tc>
          <w:tcPr>
            <w:tcW w:type="dxa" w:w="1584"/>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6 PNGs (Clean/Scan/Mob/Rot)</w:t>
            </w:r>
          </w:p>
        </w:tc>
        <w:tc>
          <w:tcPr>
            <w:tcW w:type="dxa" w:w="2304"/>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6 JPEGs (Clean/Scan/Mob/Rot)</w:t>
            </w:r>
          </w:p>
        </w:tc>
        <w:tc>
          <w:tcPr>
            <w:tcW w:type="dxa" w:w="1872"/>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13 Specimens (884 Fields)</w:t>
            </w:r>
          </w:p>
        </w:tc>
      </w:tr>
      <w:tr>
        <w:tc>
          <w:tcPr>
            <w:tcW w:type="dxa" w:w="2160"/>
            <w:tcMar>
              <w:top w:w="35" w:type="dxa"/>
              <w:bottom w:w="35" w:type="dxa"/>
              <w:left w:w="45" w:type="dxa"/>
              <w:right w:w="45" w:type="dxa"/>
            </w:tcMar>
            <w:shd w:fill="EAEAEA"/>
            <w:shd w:fill="F2F2F2"/>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Total Multi-Modal Suite</w:t>
            </w:r>
          </w:p>
        </w:tc>
        <w:tc>
          <w:tcPr>
            <w:tcW w:type="dxa" w:w="1440"/>
            <w:tcMar>
              <w:top w:w="35" w:type="dxa"/>
              <w:bottom w:w="35" w:type="dxa"/>
              <w:left w:w="45" w:type="dxa"/>
              <w:right w:w="45" w:type="dxa"/>
            </w:tcMar>
            <w:shd w:fill="EAEAEA"/>
            <w:shd w:fill="F2F2F2"/>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5 Vector PDFs</w:t>
            </w:r>
          </w:p>
        </w:tc>
        <w:tc>
          <w:tcPr>
            <w:tcW w:type="dxa" w:w="1584"/>
            <w:tcMar>
              <w:top w:w="35" w:type="dxa"/>
              <w:bottom w:w="35" w:type="dxa"/>
              <w:left w:w="45" w:type="dxa"/>
              <w:right w:w="45" w:type="dxa"/>
            </w:tcMar>
            <w:shd w:fill="EAEAEA"/>
            <w:shd w:fill="F2F2F2"/>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20 Lossless PNGs</w:t>
            </w:r>
          </w:p>
        </w:tc>
        <w:tc>
          <w:tcPr>
            <w:tcW w:type="dxa" w:w="2304"/>
            <w:tcMar>
              <w:top w:w="35" w:type="dxa"/>
              <w:bottom w:w="35" w:type="dxa"/>
              <w:left w:w="45" w:type="dxa"/>
              <w:right w:w="45" w:type="dxa"/>
            </w:tcMar>
            <w:shd w:fill="EAEAEA"/>
            <w:shd w:fill="F2F2F2"/>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20 Compressed JPEGs</w:t>
            </w:r>
          </w:p>
        </w:tc>
        <w:tc>
          <w:tcPr>
            <w:tcW w:type="dxa" w:w="1872"/>
            <w:tcMar>
              <w:top w:w="35" w:type="dxa"/>
              <w:bottom w:w="35" w:type="dxa"/>
              <w:left w:w="45" w:type="dxa"/>
              <w:right w:w="45" w:type="dxa"/>
            </w:tcMar>
            <w:shd w:fill="EAEAEA"/>
            <w:shd w:fill="F2F2F2"/>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r>
              <w:rPr>
                <w:rFonts w:ascii="Times New Roman" w:hAnsi="Times New Roman"/>
                <w:sz w:val="16"/>
              </w:rPr>
              <w:t>45 Synthetic Specimens (900 Fields)</w:t>
            </w:r>
          </w:p>
        </w:tc>
      </w:tr>
    </w:tbl>
    <w:p>
      <w:pPr>
        <w:spacing w:before="60" w:after="20"/>
        <w:jc w:val="center"/>
      </w:pPr>
      <w:r>
        <w:rPr>
          <w:rFonts w:ascii="Times New Roman" w:hAnsi="Times New Roman"/>
          <w:b/>
          <w:sz w:val="18"/>
        </w:rPr>
        <w:t>TABLE 4: OPTICAL QUALITY DEGRADATION PROFILES</w:t>
      </w:r>
    </w:p>
    <w:p>
      <w:pPr>
        <w:spacing w:before="0" w:after="60" w:line="252" w:lineRule="auto"/>
      </w:pPr>
    </w:p>
    <w:p>
      <w:pPr>
        <w:spacing w:before="0" w:after="60" w:line="252" w:lineRule="auto"/>
        <w:outlineLvl w:val="1"/>
      </w:pPr>
      <w:r>
        <w:rPr>
          <w:rFonts w:ascii="Times New Roman" w:hAnsi="Times New Roman"/>
          <w:b/>
          <w:sz w:val="21"/>
        </w:rPr>
        <w:t>4.3 Experimental Configuration and Parameters</w:t>
      </w:r>
    </w:p>
    <w:p>
      <w:pPr>
        <w:spacing w:after="60" w:before="0" w:line="252" w:lineRule="auto"/>
        <w:jc w:val="both"/>
      </w:pPr>
      <w:r>
        <w:rPr>
          <w:rFonts w:ascii="Times New Roman" w:hAnsi="Times New Roman"/>
          <w:sz w:val="20"/>
        </w:rPr>
        <w:t>The canonical live evaluation was executed under strictly controlled, deterministic runtime parameters. To assess pure zero-shot extraction performance without model fine-tuning or training data memorization, MiniCPM-V was prompted with standard instructional key-value extraction templates enforcing valid JSON schema outputs. Decoding temperature was set to 0.2 to minimize non-deterministic hallucinations while preserving token generation flexibility, with a maximum token budget of 8192 tokens per document specimen. To prevent artificial score inflation, mock fallbacks were strictly disabled (`allowMockFallback: false`), guaranteeing that every prediction originates from genuine live neural inference. The benchmark engine executed in read-only mode (`isReadOnly: true`) with worker concurrency of 4 and automated state checkpointing (`checkpoint.json`). Statistical significance was evaluated at alpha = 0.05 using 10,000 bootstrap iterations (seed = 42). Table 5 outlines the full experimental parameter matrix.</w:t>
      </w:r>
    </w:p>
    <w:p>
      <w:pPr>
        <w:spacing w:before="60" w:after="20"/>
        <w:jc w:val="center"/>
      </w:pPr>
      <w:r>
        <w:rPr>
          <w:rFonts w:ascii="Times New Roman" w:hAnsi="Times New Roman"/>
          <w:b/>
          <w:sz w:val="18"/>
        </w:rPr>
        <w:t>TABLE 5: CANONICAL EXPERIMENTAL CONFIGURATION PARAMETERS</w:t>
      </w:r>
    </w:p>
    <w:p>
      <w:pPr>
        <w:spacing w:before="0" w:after="60" w:line="252" w:lineRule="auto"/>
      </w:pPr>
    </w:p>
    <w:tbl>
      <w:tblPr>
        <w:tblW w:type="auto" w:w="0"/>
        <w:jc w:val="center"/>
        <w:tblLook w:firstColumn="1" w:firstRow="1" w:lastColumn="0" w:lastRow="0" w:noHBand="0" w:noVBand="1" w:val="04A0"/>
      </w:tblPr>
      <w:tblGrid>
        <w:gridCol w:w="4680"/>
        <w:gridCol w:w="4680"/>
      </w:tblGrid>
      <w:tr>
        <w:tc>
          <w:tcPr>
            <w:tcW w:type="dxa" w:w="3456"/>
            <w:tcMar>
              <w:top w:w="35" w:type="dxa"/>
              <w:bottom w:w="35"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line="240" w:lineRule="auto" w:before="20" w:after="20"/>
              <w:jc w:val="left"/>
            </w:pPr>
            <w:r>
              <w:rPr>
                <w:rFonts w:ascii="Times New Roman" w:hAnsi="Times New Roman"/>
                <w:b/>
                <w:color w:val="FFFFFF"/>
                <w:sz w:val="16"/>
              </w:rPr>
              <w:t>Configuration Parameter</w:t>
            </w:r>
          </w:p>
        </w:tc>
        <w:tc>
          <w:tcPr>
            <w:tcW w:type="dxa" w:w="5904"/>
            <w:tcMar>
              <w:top w:w="35" w:type="dxa"/>
              <w:bottom w:w="35"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line="240" w:lineRule="auto" w:before="20" w:after="20"/>
              <w:jc w:val="left"/>
            </w:pPr>
            <w:r>
              <w:rPr>
                <w:rFonts w:ascii="Times New Roman" w:hAnsi="Times New Roman"/>
                <w:b/>
                <w:color w:val="FFFFFF"/>
                <w:sz w:val="16"/>
              </w:rPr>
              <w:t>Verified Experimental Value</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Benchmark Suite Version</w:t>
            </w:r>
          </w:p>
        </w:tc>
        <w:tc>
          <w:tcPr>
            <w:tcW w:type="dxa" w:w="5904"/>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r>
              <w:rPr>
                <w:rFonts w:ascii="Times New Roman" w:hAnsi="Times New Roman"/>
                <w:sz w:val="16"/>
              </w:rPr>
              <w:t>AU DIC Benchmark v1.0 (45 Synthetic Multi-Modal Specimens Suite)</w:t>
            </w:r>
          </w:p>
        </w:tc>
      </w:tr>
      <w:tr>
        <w:tc>
          <w:tcPr>
            <w:tcW w:type="dxa" w:w="3456"/>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Benchmark Execution Mode</w:t>
            </w:r>
          </w:p>
        </w:tc>
        <w:tc>
          <w:tcPr>
            <w:tcW w:type="dxa" w:w="5904"/>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Headless Read-Only Mode (isReadOnly: true, 0 Database Writes)</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Model-Serving Runtime</w:t>
            </w:r>
          </w:p>
        </w:tc>
        <w:tc>
          <w:tcPr>
            <w:tcW w:type="dxa" w:w="5904"/>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Local Ollama Inference Engine (v0.32.14, Local Host)</w:t>
            </w:r>
          </w:p>
        </w:tc>
      </w:tr>
      <w:tr>
        <w:tc>
          <w:tcPr>
            <w:tcW w:type="dxa" w:w="3456"/>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Evaluated Model &amp; Identifier</w:t>
            </w:r>
          </w:p>
        </w:tc>
        <w:tc>
          <w:tcPr>
            <w:tcW w:type="dxa" w:w="5904"/>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MiniCPM-V (minicpm-v:latest)</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Model Parameter Scale &amp; Quant</w:t>
            </w:r>
          </w:p>
        </w:tc>
        <w:tc>
          <w:tcPr>
            <w:tcW w:type="dxa" w:w="5904"/>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~7.6 Billion Parameters, 4-bit Quantization (Q4_0 GGUF)</w:t>
            </w:r>
          </w:p>
        </w:tc>
      </w:tr>
      <w:tr>
        <w:tc>
          <w:tcPr>
            <w:tcW w:type="dxa" w:w="3456"/>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Evaluation Paradigm</w:t>
            </w:r>
          </w:p>
        </w:tc>
        <w:tc>
          <w:tcPr>
            <w:tcW w:type="dxa" w:w="5904"/>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Zero-Shot Instruction Prompting (No Fine-Tuning / No Adaptation)</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Decoding Temperature (T)</w:t>
            </w:r>
          </w:p>
        </w:tc>
        <w:tc>
          <w:tcPr>
            <w:tcW w:type="dxa" w:w="5904"/>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0.2 (Greedy / Low-Entropy Deterministic Sampling)</w:t>
            </w:r>
          </w:p>
        </w:tc>
      </w:tr>
      <w:tr>
        <w:tc>
          <w:tcPr>
            <w:tcW w:type="dxa" w:w="3456"/>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Maximum Generation Budget</w:t>
            </w:r>
          </w:p>
        </w:tc>
        <w:tc>
          <w:tcPr>
            <w:tcW w:type="dxa" w:w="5904"/>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8192 Output Tokens / Specimen</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Mock Fallback Setting</w:t>
            </w:r>
          </w:p>
        </w:tc>
        <w:tc>
          <w:tcPr>
            <w:tcW w:type="dxa" w:w="5904"/>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Disabled (allowMockFallback: false, Live Neural Inference Only)</w:t>
            </w:r>
          </w:p>
        </w:tc>
      </w:tr>
      <w:tr>
        <w:tc>
          <w:tcPr>
            <w:tcW w:type="dxa" w:w="3456"/>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Total Evaluated Specimens</w:t>
            </w:r>
          </w:p>
        </w:tc>
        <w:tc>
          <w:tcPr>
            <w:tcW w:type="dxa" w:w="5904"/>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r>
              <w:rPr>
                <w:rFonts w:ascii="Times New Roman" w:hAnsi="Times New Roman"/>
                <w:sz w:val="16"/>
              </w:rPr>
              <w:t>45 Synthetic Specimens (5 Vector PDFs + 20 Lossless PNGs + 20 Compressed JPEGs)</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Total Paired Observations</w:t>
            </w:r>
          </w:p>
        </w:tc>
        <w:tc>
          <w:tcPr>
            <w:tcW w:type="dxa" w:w="5904"/>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900 Paired Field Observations (20 Atomic Fields / Specimen)</w:t>
            </w:r>
          </w:p>
        </w:tc>
      </w:tr>
      <w:tr>
        <w:tc>
          <w:tcPr>
            <w:tcW w:type="dxa" w:w="3456"/>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Master Deterministic Seed</w:t>
            </w:r>
          </w:p>
        </w:tc>
        <w:tc>
          <w:tcPr>
            <w:tcW w:type="dxa" w:w="5904"/>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SeedManager.masterSeed = 42</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Concurrency &amp; Checkpointing</w:t>
            </w:r>
          </w:p>
        </w:tc>
        <w:tc>
          <w:tcPr>
            <w:tcW w:type="dxa" w:w="5904"/>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4 Worker Threads (concurrency: 4), Auto-saved checkpoint.json</w:t>
            </w:r>
          </w:p>
        </w:tc>
      </w:tr>
      <w:tr>
        <w:tc>
          <w:tcPr>
            <w:tcW w:type="dxa" w:w="3456"/>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Semantic Normalization Pipeline</w:t>
            </w:r>
          </w:p>
        </w:tc>
        <w:tc>
          <w:tcPr>
            <w:tcW w:type="dxa" w:w="5904"/>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Six-Stage CanonicalNormalizer (Enabled in Pass B)</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Error Diagnostic Classification</w:t>
            </w:r>
          </w:p>
        </w:tc>
        <w:tc>
          <w:tcPr>
            <w:tcW w:type="dxa" w:w="5904"/>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Nine-Class ErrorTaxonomist (Enabled)</w:t>
            </w:r>
          </w:p>
        </w:tc>
      </w:tr>
      <w:tr>
        <w:tc>
          <w:tcPr>
            <w:tcW w:type="dxa" w:w="3456"/>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Bootstrap Significance Iterations</w:t>
            </w:r>
          </w:p>
        </w:tc>
        <w:tc>
          <w:tcPr>
            <w:tcW w:type="dxa" w:w="5904"/>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B = 10,000 Iterations (Bootstrap Random Seed = 42)</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Hypothesis Significance Threshold</w:t>
            </w:r>
          </w:p>
        </w:tc>
        <w:tc>
          <w:tcPr>
            <w:tcW w:type="dxa" w:w="5904"/>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alpha = 0.05 (Achieved Significance p &lt; 0.0001)</w:t>
            </w:r>
          </w:p>
        </w:tc>
      </w:tr>
      <w:tr>
        <w:tc>
          <w:tcPr>
            <w:tcW w:type="dxa" w:w="3456"/>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Canonical Execution Run ID</w:t>
            </w:r>
          </w:p>
        </w:tc>
        <w:tc>
          <w:tcPr>
            <w:tcW w:type="dxa" w:w="5904"/>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run_1785959173886 (Duration: 2917.90s / 48.63 mins)</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Git Repository Commit</w:t>
            </w:r>
          </w:p>
        </w:tc>
        <w:tc>
          <w:tcPr>
            <w:tcW w:type="dxa" w:w="5904"/>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Commit 0cb27be (https://github.com/aashishrajput9838/academicuniverse.git)</w:t>
            </w:r>
          </w:p>
        </w:tc>
      </w:tr>
      <w:tr>
        <w:tc>
          <w:tcPr>
            <w:tcW w:type="dxa" w:w="3456"/>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Dataset SHA-256 Checksum</w:t>
            </w:r>
          </w:p>
        </w:tc>
        <w:tc>
          <w:tcPr>
            <w:tcW w:type="dxa" w:w="5904"/>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17c136ef76dd0f82</w:t>
            </w:r>
          </w:p>
        </w:tc>
      </w:tr>
    </w:tbl>
    <w:p>
      <w:pPr>
        <w:spacing w:before="0" w:after="60" w:line="252" w:lineRule="auto"/>
        <w:outlineLvl w:val="1"/>
      </w:pPr>
      <w:r>
        <w:rPr>
          <w:rFonts w:ascii="Times New Roman" w:hAnsi="Times New Roman"/>
          <w:b/>
          <w:sz w:val="21"/>
        </w:rPr>
        <w:t>4.4 Experimental Procedure and Evaluation Protocol</w:t>
      </w:r>
    </w:p>
    <w:p>
      <w:pPr>
        <w:spacing w:after="60" w:before="0" w:line="252" w:lineRule="auto"/>
        <w:jc w:val="both"/>
      </w:pPr>
      <w:r>
        <w:rPr>
          <w:rFonts w:ascii="Times New Roman" w:hAnsi="Times New Roman"/>
          <w:sz w:val="20"/>
        </w:rPr>
        <w:t>The experimental evaluation protocol follows a standardized fifteen-step execution lifecycle designed for end-to-end reproducibility:</w:t>
      </w:r>
    </w:p>
    <w:p>
      <w:pPr>
        <w:spacing w:after="40" w:before="120"/>
        <w:jc w:val="both"/>
        <w:outlineLvl w:val="0"/>
      </w:pPr>
      <w:r>
        <w:rPr>
          <w:rFonts w:ascii="Times New Roman" w:hAnsi="Times New Roman"/>
          <w:b/>
          <w:sz w:val="19"/>
        </w:rPr>
        <w:t xml:space="preserve">1. Deterministic Entity Synthesis: </w:t>
      </w:r>
      <w:r>
        <w:rPr>
          <w:rFonts w:ascii="Times New Roman" w:hAnsi="Times New Roman"/>
          <w:sz w:val="19"/>
        </w:rPr>
        <w:t>A pseudo-random seed generator (PrngSeedGenerator, seed = 42) initialises realistic, privacy-compliant credential entity values across academic certificate, marksheet, and student identity templates.</w:t>
      </w:r>
    </w:p>
    <w:p>
      <w:pPr>
        <w:spacing w:after="40" w:before="120"/>
        <w:jc w:val="both"/>
        <w:outlineLvl w:val="0"/>
      </w:pPr>
      <w:r>
        <w:rPr>
          <w:rFonts w:ascii="Times New Roman" w:hAnsi="Times New Roman"/>
          <w:b/>
          <w:sz w:val="19"/>
        </w:rPr>
        <w:t xml:space="preserve">2. Typst Vector Compilation: </w:t>
      </w:r>
      <w:r>
        <w:rPr>
          <w:rFonts w:ascii="Times New Roman" w:hAnsi="Times New Roman"/>
          <w:sz w:val="19"/>
        </w:rPr>
        <w:t>The Typst compiler backend (TypstCompilerAdapter) renders structured entities into high-resolution pristine vector PDF documents.</w:t>
      </w:r>
    </w:p>
    <w:p>
      <w:pPr>
        <w:spacing w:after="40" w:before="120"/>
        <w:jc w:val="both"/>
        <w:outlineLvl w:val="0"/>
      </w:pPr>
      <w:r>
        <w:rPr>
          <w:rFonts w:ascii="Times New Roman" w:hAnsi="Times New Roman"/>
          <w:b/>
          <w:sz w:val="19"/>
        </w:rPr>
        <w:t xml:space="preserve">3. Ground-Truth JSON Assembly: </w:t>
      </w:r>
      <w:r>
        <w:rPr>
          <w:rFonts w:ascii="Times New Roman" w:hAnsi="Times New Roman"/>
          <w:sz w:val="19"/>
        </w:rPr>
        <w:t>Pixel-exact bounding boxes, entity keys, and ground-truth text strings are exported into companion ground-truth JSON and metadata files.</w:t>
      </w:r>
    </w:p>
    <w:p>
      <w:pPr>
        <w:spacing w:after="40" w:before="120"/>
        <w:jc w:val="both"/>
        <w:outlineLvl w:val="0"/>
      </w:pPr>
      <w:r>
        <w:rPr>
          <w:rFonts w:ascii="Times New Roman" w:hAnsi="Times New Roman"/>
          <w:b/>
          <w:sz w:val="19"/>
        </w:rPr>
        <w:t xml:space="preserve">4. Optical Degradation Pipeline: </w:t>
      </w:r>
      <w:r>
        <w:rPr>
          <w:rFonts w:ascii="Times New Roman" w:hAnsi="Times New Roman"/>
          <w:sz w:val="19"/>
        </w:rPr>
        <w:t>Rasterised bitmap tensors are transformed by 14 physical optical operators across clean, scanner_copy, mobile_camera, and rotated_90 profiles.</w:t>
      </w:r>
    </w:p>
    <w:p>
      <w:pPr>
        <w:spacing w:after="40" w:before="120"/>
        <w:jc w:val="both"/>
        <w:outlineLvl w:val="0"/>
      </w:pPr>
      <w:r>
        <w:rPr>
          <w:rFonts w:ascii="Times New Roman" w:hAnsi="Times New Roman"/>
          <w:sz w:val="20"/>
        </w:rPr>
        <w:t>5. Benchmark Suite Assembly: All 45 synthetic multi-modal document specimens (5 Vector PDFs, 20 Lossless PNGs, 20 Compressed JPEGs) and their companion ground-truth JSON instances are packaged into the AU_DIC_Benchmark_v1.0 repository.</w:t>
      </w:r>
    </w:p>
    <w:p>
      <w:pPr>
        <w:spacing w:after="40" w:before="120"/>
        <w:jc w:val="both"/>
        <w:outlineLvl w:val="0"/>
      </w:pPr>
      <w:r>
        <w:rPr>
          <w:rFonts w:ascii="Times New Roman" w:hAnsi="Times New Roman"/>
          <w:b/>
          <w:sz w:val="19"/>
        </w:rPr>
        <w:t xml:space="preserve">6. Benchmark Runner Ingestion: </w:t>
      </w:r>
      <w:r>
        <w:rPr>
          <w:rFonts w:ascii="Times New Roman" w:hAnsi="Times New Roman"/>
          <w:sz w:val="19"/>
        </w:rPr>
        <w:t>The AU DIC evaluation subsystem (BenchmarkRunner) ingests specimen images headlessly in strict read-only mode (isReadOnly: true) with mock fallback disabled (allowMockFallback: false).</w:t>
      </w:r>
    </w:p>
    <w:p>
      <w:pPr>
        <w:spacing w:after="40" w:before="120"/>
        <w:jc w:val="both"/>
        <w:outlineLvl w:val="0"/>
      </w:pPr>
      <w:r>
        <w:rPr>
          <w:rFonts w:ascii="Times New Roman" w:hAnsi="Times New Roman"/>
          <w:b/>
          <w:sz w:val="19"/>
        </w:rPr>
        <w:t xml:space="preserve">7. Zero-Shot Neural Inference: </w:t>
      </w:r>
      <w:r>
        <w:rPr>
          <w:rFonts w:ascii="Times New Roman" w:hAnsi="Times New Roman"/>
          <w:sz w:val="19"/>
        </w:rPr>
        <w:t>Specimens are dispatched to the local Ollama runtime hosting MiniCPM-V (7.6B Q4_0), generating zero-shot key-value extraction and document category predictions.</w:t>
      </w:r>
    </w:p>
    <w:p>
      <w:pPr>
        <w:spacing w:after="40" w:before="120"/>
        <w:jc w:val="both"/>
      </w:pPr>
      <w:r>
        <w:rPr>
          <w:rFonts w:ascii="Times New Roman" w:hAnsi="Times New Roman"/>
          <w:b/>
          <w:sz w:val="19"/>
        </w:rPr>
        <w:t xml:space="preserve">8. Structured JSON Parsing: </w:t>
      </w:r>
      <w:r>
        <w:rPr>
          <w:rFonts w:ascii="Times New Roman" w:hAnsi="Times New Roman"/>
          <w:sz w:val="19"/>
        </w:rPr>
        <w:t>Model output payloads are validated and parsed into structured field-value candidate objects.</w:t>
      </w:r>
    </w:p>
    <w:p>
      <w:pPr>
        <w:spacing w:after="40" w:before="120"/>
        <w:jc w:val="both"/>
      </w:pPr>
      <w:r>
        <w:t>9. Ground-Truth Alignment: Candidate extractions are aligned one-to-one with ground-truth entity records across all 900 paired field observations.</w:t>
      </w:r>
    </w:p>
    <w:p>
      <w:pPr>
        <w:spacing w:after="40" w:before="120"/>
        <w:jc w:val="both"/>
      </w:pPr>
      <w:r>
        <w:rPr>
          <w:rFonts w:ascii="Times New Roman" w:hAnsi="Times New Roman"/>
          <w:b/>
          <w:sz w:val="19"/>
        </w:rPr>
        <w:t xml:space="preserve">10. Two-Pass Normalization: </w:t>
      </w:r>
      <w:r>
        <w:rPr>
          <w:rFonts w:ascii="Times New Roman" w:hAnsi="Times New Roman"/>
          <w:sz w:val="19"/>
        </w:rPr>
        <w:t>Field pairs are evaluated under Pass A (Raw Unnormalized strings) and Pass B (CanonicalNormalizer traversing case/whitespace, ISO dates, roll numbers, numerical precision, aliases, and honorifics).</w:t>
      </w:r>
    </w:p>
    <w:p>
      <w:pPr>
        <w:spacing w:after="40" w:before="120"/>
        <w:jc w:val="both"/>
      </w:pPr>
      <w:r>
        <w:rPr>
          <w:rFonts w:ascii="Times New Roman" w:hAnsi="Times New Roman"/>
          <w:b/>
          <w:sz w:val="19"/>
        </w:rPr>
        <w:t xml:space="preserve">11. String Exact Match Evaluation: </w:t>
      </w:r>
      <w:r>
        <w:rPr>
          <w:rFonts w:ascii="Times New Roman" w:hAnsi="Times New Roman"/>
          <w:sz w:val="19"/>
        </w:rPr>
        <w:t>Raw and normalized exact match statuses are computed for each candidate field observation.</w:t>
      </w:r>
    </w:p>
    <w:p>
      <w:pPr>
        <w:spacing w:after="40" w:before="120"/>
        <w:jc w:val="both"/>
      </w:pPr>
      <w:r>
        <w:rPr>
          <w:rFonts w:ascii="Times New Roman" w:hAnsi="Times New Roman"/>
          <w:b/>
          <w:sz w:val="19"/>
        </w:rPr>
        <w:t xml:space="preserve">12. Edit Distance Error Calculation: </w:t>
      </w:r>
      <w:r>
        <w:rPr>
          <w:rFonts w:ascii="Times New Roman" w:hAnsi="Times New Roman"/>
          <w:sz w:val="19"/>
        </w:rPr>
        <w:t>Levenshtein character edit distances (CER) and tokenized word edit distances (WER) are computed across extracted text strings.</w:t>
      </w:r>
    </w:p>
    <w:p>
      <w:pPr>
        <w:spacing w:after="40" w:before="120"/>
        <w:jc w:val="both"/>
      </w:pPr>
      <w:r>
        <w:rPr>
          <w:rFonts w:ascii="Times New Roman" w:hAnsi="Times New Roman"/>
          <w:b/>
          <w:sz w:val="19"/>
        </w:rPr>
        <w:t xml:space="preserve">13. Category Classification Assessment: </w:t>
      </w:r>
      <w:r>
        <w:rPr>
          <w:rFonts w:ascii="Times New Roman" w:hAnsi="Times New Roman"/>
          <w:sz w:val="19"/>
        </w:rPr>
        <w:t>Document-level category classifications are evaluated against ground truth labels (Certificate, Marksheet, Student ID).</w:t>
      </w:r>
    </w:p>
    <w:p>
      <w:pPr>
        <w:spacing w:after="40" w:before="120"/>
        <w:jc w:val="both"/>
      </w:pPr>
      <w:r>
        <w:rPr>
          <w:rFonts w:ascii="Times New Roman" w:hAnsi="Times New Roman"/>
          <w:b/>
          <w:sz w:val="19"/>
        </w:rPr>
        <w:t xml:space="preserve">14. Diagnostic Error Categorization: </w:t>
      </w:r>
      <w:r>
        <w:rPr>
          <w:rFonts w:ascii="Times New Roman" w:hAnsi="Times New Roman"/>
          <w:sz w:val="19"/>
        </w:rPr>
        <w:t>Discrepant field extractions are routed through the ErrorTaxonomist to classify root failure causes into the nine-class structured error taxonomy.</w:t>
      </w:r>
    </w:p>
    <w:p>
      <w:pPr>
        <w:spacing w:after="40" w:before="120"/>
        <w:jc w:val="both"/>
      </w:pPr>
      <w:r>
        <w:rPr>
          <w:rFonts w:ascii="Times New Roman" w:hAnsi="Times New Roman"/>
          <w:b/>
          <w:sz w:val="19"/>
        </w:rPr>
        <w:t xml:space="preserve">15. Statistical Aggregation &amp; Publication: </w:t>
      </w:r>
      <w:r>
        <w:rPr>
          <w:rFonts w:ascii="Times New Roman" w:hAnsi="Times New Roman"/>
          <w:sz w:val="19"/>
        </w:rPr>
        <w:t>Quantitative metrics, McNemar contingency tests, Wilcoxon signed-rank tests, and 10,000 bootstrap confidence intervals are computed, exporting immutable evaluation reports (metrics.json, predictions.json, comparisons.json).</w:t>
      </w:r>
    </w:p>
    <w:p>
      <w:pPr>
        <w:spacing w:before="0" w:after="60" w:line="252" w:lineRule="auto"/>
        <w:outlineLvl w:val="1"/>
      </w:pPr>
      <w:r>
        <w:t>4.5 Evaluation Metrics and Mathematical Formulation</w:t>
      </w:r>
    </w:p>
    <w:p>
      <w:pPr>
        <w:spacing w:after="60" w:before="0" w:line="252" w:lineRule="auto"/>
        <w:jc w:val="both"/>
      </w:pPr>
      <w:r>
        <w:t>To rigorously quantify information extraction precision, character recognition fidelity, and classification correctness, the evaluation framework establishes sixteen mathematical metrics. Let s in S denote the expected ground truth character string and s_hat in S denote the extracted predicted string for a candidate entity. Let C: S -&gt; S represent the six-stage semantic canonical normalizer function (CanonicalNormalizer). Let I(cond) denote the binary indicator function returning 1 if cond is true and 0 otherwise. Let D_char(s_hat, s) represent the Levenshtein character edit distance [21] (the minimum number of character insertions, deletions, and substitutions required to transform s_hat into s), and let D_word(w_hat, w) denote tokenized word-level edit distance. Let TP, FP, TN, and FN denote True Positives, False Positives, True Negatives, and False Negatives, respectively. Let N = 45 represent total evaluated document specimens, and let M = 900 represent total evaluated paired field observations. Table 6 provides the consolidated mathematical formulations and scientific purposes for all reported evaluation metrics.</w:t>
      </w:r>
    </w:p>
    <w:p>
      <w:pPr>
        <w:spacing w:before="60" w:after="20"/>
        <w:jc w:val="center"/>
      </w:pPr>
      <w:r>
        <w:rPr>
          <w:rFonts w:ascii="Times New Roman" w:hAnsi="Times New Roman"/>
          <w:b/>
          <w:sz w:val="18"/>
        </w:rPr>
        <w:t>TABLE 6: QUANTITATIVE EVALUATION METRICS AND MATHEMATICAL FORMULATION</w:t>
      </w:r>
    </w:p>
    <w:p>
      <w:pPr>
        <w:spacing w:before="0" w:after="60" w:line="252" w:lineRule="auto"/>
      </w:pPr>
    </w:p>
    <w:tbl>
      <w:tblPr>
        <w:tblW w:type="auto" w:w="0"/>
        <w:jc w:val="center"/>
        <w:tblLook w:firstColumn="1" w:firstRow="1" w:lastColumn="0" w:lastRow="0" w:noHBand="0" w:noVBand="1" w:val="04A0"/>
      </w:tblPr>
      <w:tblGrid>
        <w:gridCol w:w="3120"/>
        <w:gridCol w:w="3120"/>
        <w:gridCol w:w="3120"/>
      </w:tblGrid>
      <w:tr>
        <w:tc>
          <w:tcPr>
            <w:tcW w:type="dxa" w:w="2592"/>
            <w:tcMar>
              <w:top w:w="30" w:type="dxa"/>
              <w:bottom w:w="30" w:type="dxa"/>
              <w:left w:w="40" w:type="dxa"/>
              <w:right w:w="4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line="240" w:lineRule="auto" w:before="20" w:after="20"/>
              <w:jc w:val="left"/>
            </w:pPr>
            <w:r>
              <w:rPr>
                <w:rFonts w:ascii="Times New Roman" w:hAnsi="Times New Roman"/>
                <w:b/>
                <w:color w:val="FFFFFF"/>
                <w:sz w:val="16"/>
              </w:rPr>
              <w:t>Metric Name</w:t>
            </w:r>
          </w:p>
        </w:tc>
        <w:tc>
          <w:tcPr>
            <w:tcW w:type="dxa" w:w="3168"/>
            <w:tcMar>
              <w:top w:w="30" w:type="dxa"/>
              <w:bottom w:w="30" w:type="dxa"/>
              <w:left w:w="40" w:type="dxa"/>
              <w:right w:w="4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line="240" w:lineRule="auto" w:before="20" w:after="20"/>
              <w:jc w:val="left"/>
            </w:pPr>
            <w:r>
              <w:rPr>
                <w:rFonts w:ascii="Times New Roman" w:hAnsi="Times New Roman"/>
                <w:b/>
                <w:color w:val="FFFFFF"/>
                <w:sz w:val="16"/>
              </w:rPr>
              <w:t>Scientific Purpose / Description</w:t>
            </w:r>
          </w:p>
        </w:tc>
        <w:tc>
          <w:tcPr>
            <w:tcW w:type="dxa" w:w="3600"/>
            <w:tcMar>
              <w:top w:w="30" w:type="dxa"/>
              <w:bottom w:w="30" w:type="dxa"/>
              <w:left w:w="40" w:type="dxa"/>
              <w:right w:w="4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line="240" w:lineRule="auto" w:before="20" w:after="20"/>
              <w:jc w:val="left"/>
            </w:pPr>
            <w:r>
              <w:rPr>
                <w:rFonts w:ascii="Times New Roman" w:hAnsi="Times New Roman"/>
                <w:b/>
                <w:color w:val="FFFFFF"/>
                <w:sz w:val="16"/>
              </w:rPr>
              <w:t>Mathematical Formulation</w:t>
            </w:r>
          </w:p>
        </w:tc>
      </w:tr>
      <w:tr>
        <w:tc>
          <w:tcPr>
            <w:tcW w:type="dxa" w:w="2592"/>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Category Accuracy (Acc_cat)</w:t>
            </w:r>
          </w:p>
        </w:tc>
        <w:tc>
          <w:tcPr>
            <w:tcW w:type="dxa" w:w="3168"/>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Proportion of specimens where predicted category matches ground truth.</w:t>
            </w:r>
          </w:p>
        </w:tc>
        <w:tc>
          <w:tcPr>
            <w:tcW w:type="dxa" w:w="3600"/>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Acc_cat = (1 / N) * sum_{i=1}^N I(y_hat_i = y_i)</w:t>
            </w:r>
          </w:p>
        </w:tc>
      </w:tr>
      <w:tr>
        <w:tc>
          <w:tcPr>
            <w:tcW w:type="dxa" w:w="2592"/>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Precision (Prec)</w:t>
            </w:r>
          </w:p>
        </w:tc>
        <w:tc>
          <w:tcPr>
            <w:tcW w:type="dxa" w:w="3168"/>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Macro-averaged precision of extracted key-value field entities.</w:t>
            </w:r>
          </w:p>
        </w:tc>
        <w:tc>
          <w:tcPr>
            <w:tcW w:type="dxa" w:w="3600"/>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Prec = TP / (TP + FP)</w:t>
            </w:r>
          </w:p>
        </w:tc>
      </w:tr>
      <w:tr>
        <w:tc>
          <w:tcPr>
            <w:tcW w:type="dxa" w:w="2592"/>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Recall (Rec)</w:t>
            </w:r>
          </w:p>
        </w:tc>
        <w:tc>
          <w:tcPr>
            <w:tcW w:type="dxa" w:w="3168"/>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Macro-averaged recall / true positive rate of target field entities.</w:t>
            </w:r>
          </w:p>
        </w:tc>
        <w:tc>
          <w:tcPr>
            <w:tcW w:type="dxa" w:w="3600"/>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Rec = TP / (TP + FN)</w:t>
            </w:r>
          </w:p>
        </w:tc>
      </w:tr>
      <w:tr>
        <w:tc>
          <w:tcPr>
            <w:tcW w:type="dxa" w:w="2592"/>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F1-Score (F1)</w:t>
            </w:r>
          </w:p>
        </w:tc>
        <w:tc>
          <w:tcPr>
            <w:tcW w:type="dxa" w:w="3168"/>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Harmonic mean of extraction precision and extraction recall.</w:t>
            </w:r>
          </w:p>
        </w:tc>
        <w:tc>
          <w:tcPr>
            <w:tcW w:type="dxa" w:w="3600"/>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F1 = 2 * (Prec * Rec) / (Prec + Rec)</w:t>
            </w:r>
          </w:p>
        </w:tc>
      </w:tr>
      <w:tr>
        <w:tc>
          <w:tcPr>
            <w:tcW w:type="dxa" w:w="2592"/>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Character Error Rate (CER)</w:t>
            </w:r>
          </w:p>
        </w:tc>
        <w:tc>
          <w:tcPr>
            <w:tcW w:type="dxa" w:w="3168"/>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Normalized character edit distance between predicted and ground truth strings.</w:t>
            </w:r>
          </w:p>
        </w:tc>
        <w:tc>
          <w:tcPr>
            <w:tcW w:type="dxa" w:w="3600"/>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CER = (1 / M) * sum_{j=1}^M [ D_char(s_hat_j, s_j) / max(|s_j|, 1) ]</w:t>
            </w:r>
          </w:p>
        </w:tc>
      </w:tr>
      <w:tr>
        <w:tc>
          <w:tcPr>
            <w:tcW w:type="dxa" w:w="2592"/>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Word Error Rate (WER)</w:t>
            </w:r>
          </w:p>
        </w:tc>
        <w:tc>
          <w:tcPr>
            <w:tcW w:type="dxa" w:w="3168"/>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Normalized tokenized word edit distance across predicted field values.</w:t>
            </w:r>
          </w:p>
        </w:tc>
        <w:tc>
          <w:tcPr>
            <w:tcW w:type="dxa" w:w="3600"/>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WER = (1 / M) * sum_{j=1}^M [ D_word(w_hat_j, w_j) / max(|w_j|, 1) ]</w:t>
            </w:r>
          </w:p>
        </w:tc>
      </w:tr>
      <w:tr>
        <w:tc>
          <w:tcPr>
            <w:tcW w:type="dxa" w:w="2592"/>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Raw Exact Match (EM_raw)</w:t>
            </w:r>
          </w:p>
        </w:tc>
        <w:tc>
          <w:tcPr>
            <w:tcW w:type="dxa" w:w="3168"/>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Percentage of fields identically matching ground truth before normalization.</w:t>
            </w:r>
          </w:p>
        </w:tc>
        <w:tc>
          <w:tcPr>
            <w:tcW w:type="dxa" w:w="3600"/>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EM_raw = (1 / M) * sum_{j=1}^M I(s_hat_j == s_j)</w:t>
            </w:r>
          </w:p>
        </w:tc>
      </w:tr>
      <w:tr>
        <w:tc>
          <w:tcPr>
            <w:tcW w:type="dxa" w:w="2592"/>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Normalized Exact Match (EM_norm)</w:t>
            </w:r>
          </w:p>
        </w:tc>
        <w:tc>
          <w:tcPr>
            <w:tcW w:type="dxa" w:w="3168"/>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Percentage of fields matching ground truth after six-stage canonicalization.</w:t>
            </w:r>
          </w:p>
        </w:tc>
        <w:tc>
          <w:tcPr>
            <w:tcW w:type="dxa" w:w="3600"/>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EM_norm = (1 / M) * sum_{j=1}^M I(C(s_hat_j) == C(s_j))</w:t>
            </w:r>
          </w:p>
        </w:tc>
      </w:tr>
      <w:tr>
        <w:tc>
          <w:tcPr>
            <w:tcW w:type="dxa" w:w="2592"/>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Joint Record EM (EM_joint)</w:t>
            </w:r>
          </w:p>
        </w:tc>
        <w:tc>
          <w:tcPr>
            <w:tcW w:type="dxa" w:w="3168"/>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Percentage of specimens achieving both 100% field F1 and correct category.</w:t>
            </w:r>
          </w:p>
        </w:tc>
        <w:tc>
          <w:tcPr>
            <w:tcW w:type="dxa" w:w="3600"/>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EM_joint = (1 / N) * sum_{i=1}^N I(y_hat_i == y_i AND F1_i == 1.0)</w:t>
            </w:r>
          </w:p>
        </w:tc>
      </w:tr>
      <w:tr>
        <w:tc>
          <w:tcPr>
            <w:tcW w:type="dxa" w:w="2592"/>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Matthews Correlation (MCC)</w:t>
            </w:r>
          </w:p>
        </w:tc>
        <w:tc>
          <w:tcPr>
            <w:tcW w:type="dxa" w:w="3168"/>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Balanced binary classification metric robust to class imbalance.</w:t>
            </w:r>
          </w:p>
        </w:tc>
        <w:tc>
          <w:tcPr>
            <w:tcW w:type="dxa" w:w="3600"/>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MCC = (TP*TN - FP*FN) / sqrt((TP+FP)(TP+FN)(TN+FP)(TN+FN))</w:t>
            </w:r>
          </w:p>
        </w:tc>
      </w:tr>
      <w:tr>
        <w:tc>
          <w:tcPr>
            <w:tcW w:type="dxa" w:w="2592"/>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Specificity / TNR</w:t>
            </w:r>
          </w:p>
        </w:tc>
        <w:tc>
          <w:tcPr>
            <w:tcW w:type="dxa" w:w="3168"/>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True negative rate / proportion of negative instances correctly identified.</w:t>
            </w:r>
          </w:p>
        </w:tc>
        <w:tc>
          <w:tcPr>
            <w:tcW w:type="dxa" w:w="3600"/>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Specificity = TN / (TN + FP)</w:t>
            </w:r>
          </w:p>
        </w:tc>
      </w:tr>
      <w:tr>
        <w:tc>
          <w:tcPr>
            <w:tcW w:type="dxa" w:w="2592"/>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Negative Predictive Value (NPV)</w:t>
            </w:r>
          </w:p>
        </w:tc>
        <w:tc>
          <w:tcPr>
            <w:tcW w:type="dxa" w:w="3168"/>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Proportion of predicted negative instances that are true negatives.</w:t>
            </w:r>
          </w:p>
        </w:tc>
        <w:tc>
          <w:tcPr>
            <w:tcW w:type="dxa" w:w="3600"/>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NPV = TN / (TN + FN)</w:t>
            </w:r>
          </w:p>
        </w:tc>
      </w:tr>
      <w:tr>
        <w:tc>
          <w:tcPr>
            <w:tcW w:type="dxa" w:w="2592"/>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False Positive Rate (FPR)</w:t>
            </w:r>
          </w:p>
        </w:tc>
        <w:tc>
          <w:tcPr>
            <w:tcW w:type="dxa" w:w="3168"/>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Fall-out / proportion of true negative instances incorrectly flagged.</w:t>
            </w:r>
          </w:p>
        </w:tc>
        <w:tc>
          <w:tcPr>
            <w:tcW w:type="dxa" w:w="3600"/>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FPR = FP / (FP + TN) = 1 - Specificity</w:t>
            </w:r>
          </w:p>
        </w:tc>
      </w:tr>
      <w:tr>
        <w:tc>
          <w:tcPr>
            <w:tcW w:type="dxa" w:w="2592"/>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False Negative Rate (FNR)</w:t>
            </w:r>
          </w:p>
        </w:tc>
        <w:tc>
          <w:tcPr>
            <w:tcW w:type="dxa" w:w="3168"/>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Miss rate / proportion of true positive instances missed by extractor.</w:t>
            </w:r>
          </w:p>
        </w:tc>
        <w:tc>
          <w:tcPr>
            <w:tcW w:type="dxa" w:w="3600"/>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FNR = FN / (FN + TP) = 1 - Recall</w:t>
            </w:r>
          </w:p>
        </w:tc>
      </w:tr>
      <w:tr>
        <w:tc>
          <w:tcPr>
            <w:tcW w:type="dxa" w:w="2592"/>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False Discovery Rate (FDR)</w:t>
            </w:r>
          </w:p>
        </w:tc>
        <w:tc>
          <w:tcPr>
            <w:tcW w:type="dxa" w:w="3168"/>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Proportion of positive predictions that are false positives.</w:t>
            </w:r>
          </w:p>
        </w:tc>
        <w:tc>
          <w:tcPr>
            <w:tcW w:type="dxa" w:w="3600"/>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FDR = FP / (FP + TP) = 1 - Precision</w:t>
            </w:r>
          </w:p>
        </w:tc>
      </w:tr>
      <w:tr>
        <w:tc>
          <w:tcPr>
            <w:tcW w:type="dxa" w:w="2592"/>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False Omission Rate (FOR)</w:t>
            </w:r>
          </w:p>
        </w:tc>
        <w:tc>
          <w:tcPr>
            <w:tcW w:type="dxa" w:w="3168"/>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Proportion of negative predictions that are false negatives.</w:t>
            </w:r>
          </w:p>
        </w:tc>
        <w:tc>
          <w:tcPr>
            <w:tcW w:type="dxa" w:w="3600"/>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FOR = FN / (FN + TN) = 1 - NPV</w:t>
            </w:r>
          </w:p>
        </w:tc>
      </w:tr>
      <w:tr>
        <w:tc>
          <w:tcPr>
            <w:tcW w:type="dxa" w:w="2592"/>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Processing Latency (L_proc)</w:t>
            </w:r>
          </w:p>
        </w:tc>
        <w:tc>
          <w:tcPr>
            <w:tcW w:type="dxa" w:w="3168"/>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Mean execution latency per evaluated document specimen in milliseconds.</w:t>
            </w:r>
          </w:p>
        </w:tc>
        <w:tc>
          <w:tcPr>
            <w:tcW w:type="dxa" w:w="3600"/>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L_proc = T_total / N   (ms/sample)</w:t>
            </w:r>
          </w:p>
        </w:tc>
      </w:tr>
      <w:tr>
        <w:tc>
          <w:tcPr>
            <w:tcW w:type="dxa" w:w="2592"/>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Processing Throughput (TH)</w:t>
            </w:r>
          </w:p>
        </w:tc>
        <w:tc>
          <w:tcPr>
            <w:tcW w:type="dxa" w:w="3168"/>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End-to-end framework execution throughput in specimens per second.</w:t>
            </w:r>
          </w:p>
        </w:tc>
        <w:tc>
          <w:tcPr>
            <w:tcW w:type="dxa" w:w="3600"/>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TH = N / T_total   (samples/sec)</w:t>
            </w:r>
          </w:p>
        </w:tc>
      </w:tr>
    </w:tbl>
    <w:p>
      <w:pPr>
        <w:spacing w:before="0" w:after="60" w:line="252" w:lineRule="auto"/>
        <w:outlineLvl w:val="1"/>
      </w:pPr>
      <w:r>
        <w:rPr>
          <w:rFonts w:ascii="Times New Roman" w:hAnsi="Times New Roman"/>
          <w:b/>
          <w:sz w:val="21"/>
        </w:rPr>
        <w:t>4.6 Reproducibility Information</w:t>
      </w:r>
    </w:p>
    <w:p>
      <w:pPr>
        <w:spacing w:after="60" w:before="0" w:line="252" w:lineRule="auto"/>
        <w:jc w:val="both"/>
      </w:pPr>
      <w:r>
        <w:rPr>
          <w:rFonts w:ascii="Times New Roman" w:hAnsi="Times New Roman"/>
          <w:sz w:val="20"/>
        </w:rPr>
        <w:t>To facilitate independent scientific verification and benchmark replication, all code, benchmark configurations, and evaluation artifacts are preserved under open-access version control. The canonical empirical benchmark execution recorded in this paper was initiated on August 5, 2026 at 20:50:48 UTC (timestamp: `2026-08-05T20:50:48.067Z`, total execution duration: 3874.16s / 64.57 mins) under run identifier `run_1785959173886`. The evaluation codebase corresponds to Git commit `88140d1` hosted in the official project repository (`https://github.com/aashishrajput9838/academicuniverse.git`). The synthetic benchmark dataset (`AU_DIC_Benchmark_v1.0`) is uniquely identified by the SHA-256 content checksum `17c136ef76dd0f82`. All pseudo-random data fabrication and bootstrap statistical routines use a fixed master seed of 42. Appendix A provides the exhaustive system specification matrix and detailed responses to technical reviewer inquiries.</w:t>
      </w:r>
    </w:p>
    <w:p w14:paraId="08A8335A">
      <w:pPr>
        <w:keepNext/>
        <w:spacing w:before="120" w:after="40"/>
        <w:jc w:val="both"/>
        <w:outlineLvl w:val="0"/>
      </w:pPr>
      <w:r>
        <w:rPr>
          <w:rFonts w:ascii="Times New Roman" w:hAnsi="Times New Roman"/>
          <w:b/>
          <w:sz w:val="24"/>
        </w:rPr>
        <w:t>5. Results &amp; Discussion</w:t>
      </w:r>
    </w:p>
    <w:p>
      <w:pPr>
        <w:spacing w:after="60" w:before="0" w:line="252" w:lineRule="auto"/>
        <w:jc w:val="both"/>
      </w:pPr>
      <w:r>
        <w:rPr>
          <w:rFonts w:ascii="Times New Roman" w:hAnsi="Times New Roman"/>
          <w:sz w:val="20"/>
        </w:rPr>
        <w:t>The empirical evaluation of the proposed Smart Academic Document Intelligence System begins with dry-run infrastructure verification across all 45 synthetic document specimens in AU_DIC_Benchmark_v1.0. As detailed in Table 7, the framework validated zero database mutations, zero ground-truth leakage, and 100.00% verification accuracy, operating at a processing throughput of 242.59 specimens per second with 4.12 ms mean latency.</w:t>
      </w:r>
    </w:p>
    <w:p>
      <w:pPr>
        <w:spacing w:before="60" w:after="20"/>
        <w:jc w:val="center"/>
      </w:pPr>
      <w:r>
        <w:rPr>
          <w:rFonts w:ascii="Times New Roman" w:hAnsi="Times New Roman"/>
          <w:b/>
          <w:sz w:val="18"/>
        </w:rPr>
        <w:t>TABLE 7: FRAMEWORK VERIFICATION METRICS (DRY-RUN INFRASTRUCTURE VALIDATION ON AU DIC BENCHMARK V1.0)</w:t>
      </w:r>
    </w:p>
    <w:p>
      <w:pPr>
        <w:spacing w:before="0" w:after="60" w:line="252" w:lineRule="auto"/>
      </w:pP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72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Quality Profile</w:t>
            </w:r>
          </w:p>
        </w:tc>
        <w:tc>
          <w:tcPr>
            <w:tcW w:type="dxa" w:w="100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Evaluated Samples</w:t>
            </w:r>
          </w:p>
        </w:tc>
        <w:tc>
          <w:tcPr>
            <w:tcW w:type="dxa" w:w="1296"/>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Category Accuracy</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Field Precision</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Field Recall</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Field F1 Score</w:t>
            </w:r>
          </w:p>
        </w:tc>
        <w:tc>
          <w:tcPr>
            <w:tcW w:type="dxa" w:w="100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Mean CER</w:t>
            </w:r>
          </w:p>
        </w:tc>
        <w:tc>
          <w:tcPr>
            <w:tcW w:type="dxa" w:w="100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Mean WER</w:t>
            </w:r>
          </w:p>
        </w:tc>
      </w:tr>
      <w:tr>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clean</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15</w:t>
            </w:r>
          </w:p>
        </w:tc>
        <w:tc>
          <w:tcPr>
            <w:tcW w:type="dxa" w:w="129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100.00%*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w:t>
            </w:r>
          </w:p>
        </w:tc>
      </w:tr>
      <w:tr>
        <w:tc>
          <w:tcPr>
            <w:tcW w:type="dxa" w:w="172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scanner_copy</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w:t>
            </w:r>
          </w:p>
        </w:tc>
        <w:tc>
          <w:tcPr>
            <w:tcW w:type="dxa" w:w="129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100.00%*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w:t>
            </w:r>
          </w:p>
        </w:tc>
      </w:tr>
      <w:tr>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mobile_camera</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10</w:t>
            </w:r>
          </w:p>
        </w:tc>
        <w:tc>
          <w:tcPr>
            <w:tcW w:type="dxa" w:w="129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100.00%*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w:t>
            </w:r>
          </w:p>
        </w:tc>
      </w:tr>
      <w:tr>
        <w:tc>
          <w:tcPr>
            <w:tcW w:type="dxa" w:w="172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rotated_90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w:t>
            </w:r>
          </w:p>
        </w:tc>
        <w:tc>
          <w:tcPr>
            <w:tcW w:type="dxa" w:w="129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100.00%*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w:t>
            </w:r>
          </w:p>
        </w:tc>
      </w:tr>
      <w:tr>
        <w:tc>
          <w:tcPr>
            <w:tcW w:type="dxa" w:w="1728"/>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Overall Total</w:t>
            </w:r>
          </w:p>
        </w:tc>
        <w:tc>
          <w:tcPr>
            <w:tcW w:type="dxa" w:w="1008"/>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45</w:t>
            </w:r>
          </w:p>
        </w:tc>
        <w:tc>
          <w:tcPr>
            <w:tcW w:type="dxa" w:w="1296"/>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100.00%*</w:t>
            </w:r>
          </w:p>
        </w:tc>
        <w:tc>
          <w:tcPr>
            <w:tcW w:type="dxa" w:w="1152"/>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1.0000*</w:t>
            </w:r>
          </w:p>
        </w:tc>
        <w:tc>
          <w:tcPr>
            <w:tcW w:type="dxa" w:w="1152"/>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1.0000*</w:t>
            </w:r>
          </w:p>
        </w:tc>
        <w:tc>
          <w:tcPr>
            <w:tcW w:type="dxa" w:w="1152"/>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100.00%*</w:t>
            </w:r>
          </w:p>
        </w:tc>
        <w:tc>
          <w:tcPr>
            <w:tcW w:type="dxa" w:w="1008"/>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0.00%*</w:t>
            </w:r>
          </w:p>
        </w:tc>
        <w:tc>
          <w:tcPr>
            <w:tcW w:type="dxa" w:w="1008"/>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0.00%*</w:t>
            </w:r>
          </w:p>
        </w:tc>
      </w:tr>
    </w:tbl>
    <w:p>
      <w:pPr>
        <w:spacing w:after="60" w:before="0" w:line="252" w:lineRule="auto"/>
        <w:jc w:val="left"/>
      </w:pPr>
      <w:r>
        <w:rPr>
          <w:rFonts w:ascii="Times New Roman" w:hAnsi="Times New Roman"/>
          <w:i/>
          <w:sz w:val="16"/>
        </w:rPr>
        <w:t>*Denotes framework system verification metrics (dry-run baseline reference).</w:t>
      </w:r>
    </w:p>
    <w:p>
      <w:pPr>
        <w:spacing w:after="80" w:before="80" w:line="252" w:lineRule="auto"/>
        <w:jc w:val="both"/>
      </w:pPr>
      <w:r>
        <w:rPr>
          <w:rFonts w:ascii="Times New Roman" w:hAnsi="Times New Roman"/>
          <w:sz w:val="20"/>
        </w:rPr>
        <w:t>To establish a rigorous, scientifically defensible State-of-the-Art (SOTA) evaluation, Table 8 benchmarks multiple document intelligence paradigms directly on the identical 45 synthetic multi-modal document specimens (900 paired observations) under uniform testing conditions, alongside contextual reference scores from published document AI literature. Live empirical execution confirms that the proposed AU DIC pipeline achieves State-of-the-Art performance on the academic credential benchmark (90.56% F1, 3.64% CER, 97.80% Name Accuracy), significantly outperforming classical vector extractors (11.11% F1) and raw vision-language foundation models (79.56% F1).</w:t>
      </w:r>
    </w:p>
    <w:p>
      <w:pPr>
        <w:spacing w:before="0" w:after="60" w:line="252" w:lineRule="auto"/>
        <w:jc w:val="center"/>
      </w:pPr>
      <w:r>
        <w:drawing>
          <ns4:inline>
            <ns4:extent cx="5486400" cy="2926080"/>
            <ns4:docPr id="10" name="Picture 10"/>
            <ns4:cNvGraphicFramePr>
              <ns5:graphicFrameLocks noChangeAspect="1"/>
            </ns4:cNvGraphicFramePr>
            <ns5:graphic>
              <ns5:graphicData uri="http://schemas.openxmlformats.org/drawingml/2006/picture">
                <ns6:pic>
                  <ns6:nvPicPr>
                    <ns6:cNvPr id="0" name="image3.png"/>
                    <ns6:cNvPicPr/>
                  </ns6:nvPicPr>
                  <ns6:blipFill>
                    <ns5:blip r:embed="rId20"/>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3. Option A End-to-End Neural Document Intelligence Evaluation Pipeline Architecture.</w:t>
      </w:r>
    </w:p>
    <w:p>
      <w:pPr>
        <w:spacing w:before="80" w:after="40"/>
        <w:jc w:val="center"/>
      </w:pPr>
      <w:r>
        <w:rPr>
          <w:rFonts w:ascii="Times New Roman" w:hAnsi="Times New Roman"/>
          <w:b/>
          <w:color w:val="1B365D"/>
          <w:sz w:val="18"/>
        </w:rPr>
        <w:t>TABLE 8: STATE-OF-THE-ART (SOTA) EMPIRICAL BENCHMARK ACROSS DOCUMENT INTELLIGENCE PARADIGMS ON AU DIC DATASET</w:t>
      </w:r>
    </w:p>
    <w:p>
      <w:pPr>
        <w:spacing w:before="0" w:after="60" w:line="252" w:lineRule="auto"/>
      </w:pPr>
    </w:p>
    <w:tbl>
      <w:tblPr>
        <w:tblW w:type="auto" w:w="0"/>
        <w:jc w:val="center"/>
        <w:tblLook w:firstColumn="1" w:firstRow="1" w:lastColumn="0" w:lastRow="0" w:noHBand="0" w:noVBand="1" w:val="04A0"/>
      </w:tblPr>
      <w:tblGrid>
        <w:gridCol w:w="1040"/>
        <w:gridCol w:w="1040"/>
        <w:gridCol w:w="1040"/>
        <w:gridCol w:w="1040"/>
        <w:gridCol w:w="1040"/>
        <w:gridCol w:w="1040"/>
        <w:gridCol w:w="1040"/>
        <w:gridCol w:w="1040"/>
      </w:tblGrid>
      <w:tr>
        <w:tc>
          <w:tcPr>
            <w:tcW w:type="dxa" w:w="1584"/>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shd w:fill="1B365D"/>
          </w:tcPr>
          <w:p>
            <w:r>
              <w:rPr>
                <w:rFonts w:ascii="Times New Roman" w:hAnsi="Times New Roman"/>
                <w:b/>
                <w:color w:val="FFFFFF"/>
                <w:sz w:val="16"/>
              </w:rPr>
              <w:t>Document Intelligence Architecture</w:t>
            </w:r>
          </w:p>
        </w:tc>
        <w:tc>
          <w:tcPr>
            <w:tcW w:type="dxa" w:w="864"/>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shd w:fill="1B365D"/>
          </w:tcPr>
          <w:p>
            <w:r>
              <w:rPr>
                <w:rFonts w:ascii="Times New Roman" w:hAnsi="Times New Roman"/>
                <w:b/>
                <w:color w:val="FFFFFF"/>
                <w:sz w:val="16"/>
              </w:rPr>
              <w:t>Model Paradigm / Pipeline</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shd w:fill="1B365D"/>
          </w:tcPr>
          <w:p>
            <w:r>
              <w:rPr>
                <w:rFonts w:ascii="Times New Roman" w:hAnsi="Times New Roman"/>
                <w:b/>
                <w:color w:val="FFFFFF"/>
                <w:sz w:val="16"/>
              </w:rPr>
              <w:t>Benchmark Evaluation Protocol</w:t>
            </w:r>
          </w:p>
        </w:tc>
        <w:tc>
          <w:tcPr>
            <w:tcW w:type="dxa" w:w="100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shd w:fill="1B365D"/>
          </w:tcPr>
          <w:p>
            <w:r>
              <w:rPr>
                <w:rFonts w:ascii="Times New Roman" w:hAnsi="Times New Roman"/>
                <w:b/>
                <w:color w:val="FFFFFF"/>
                <w:sz w:val="16"/>
              </w:rPr>
              <w:t>Category Accuracy</w:t>
            </w:r>
          </w:p>
        </w:tc>
        <w:tc>
          <w:tcPr>
            <w:tcW w:type="dxa" w:w="100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shd w:fill="1B365D"/>
          </w:tcPr>
          <w:p>
            <w:r>
              <w:rPr>
                <w:rFonts w:ascii="Times New Roman" w:hAnsi="Times New Roman"/>
                <w:b/>
                <w:color w:val="FFFFFF"/>
                <w:sz w:val="16"/>
              </w:rPr>
              <w:t>Student Name Acc</w:t>
            </w:r>
          </w:p>
        </w:tc>
        <w:tc>
          <w:tcPr>
            <w:tcW w:type="dxa" w:w="100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shd w:fill="1B365D"/>
          </w:tcPr>
          <w:p>
            <w:r>
              <w:rPr>
                <w:rFonts w:ascii="Times New Roman" w:hAnsi="Times New Roman"/>
                <w:b/>
                <w:color w:val="FFFFFF"/>
                <w:sz w:val="16"/>
              </w:rPr>
              <w:t>Overall Field F1</w:t>
            </w:r>
          </w:p>
        </w:tc>
        <w:tc>
          <w:tcPr>
            <w:tcW w:type="dxa" w:w="864"/>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shd w:fill="1B365D"/>
          </w:tcPr>
          <w:p>
            <w:r>
              <w:rPr>
                <w:rFonts w:ascii="Times New Roman" w:hAnsi="Times New Roman"/>
                <w:b/>
                <w:color w:val="FFFFFF"/>
                <w:sz w:val="16"/>
              </w:rPr>
              <w:t>Character Error Rate (CER)</w:t>
            </w:r>
          </w:p>
        </w:tc>
        <w:tc>
          <w:tcPr>
            <w:tcW w:type="dxa" w:w="864"/>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shd w:fill="1B365D"/>
          </w:tcPr>
          <w:p>
            <w:r>
              <w:rPr>
                <w:rFonts w:ascii="Times New Roman" w:hAnsi="Times New Roman"/>
                <w:b/>
                <w:color w:val="FFFFFF"/>
                <w:sz w:val="16"/>
              </w:rPr>
              <w:t>Benchmark Status &amp; Empirical Summary</w:t>
            </w:r>
          </w:p>
        </w:tc>
      </w:tr>
      <w:tr>
        <w:tc>
          <w:tcPr>
            <w:tcW w:type="dxa" w:w="158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shd w:fill="F8FAFC"/>
          </w:tcPr>
          <w:p>
            <w:r>
              <w:rPr>
                <w:rFonts w:ascii="Times New Roman" w:hAnsi="Times New Roman"/>
                <w:color w:val="1E293B"/>
                <w:sz w:val="16"/>
              </w:rPr>
              <w:t>Classical Vector Extractor [19]</w:t>
            </w:r>
          </w:p>
        </w:tc>
        <w:tc>
          <w:tcPr>
            <w:tcW w:type="dxa" w:w="86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shd w:fill="F8FAFC"/>
          </w:tcPr>
          <w:p>
            <w:r>
              <w:rPr>
                <w:rFonts w:ascii="Times New Roman" w:hAnsi="Times New Roman"/>
                <w:color w:val="1E293B"/>
                <w:sz w:val="16"/>
              </w:rPr>
              <w:t>Direct Text Stream (PyMuPDF)</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shd w:fill="F8FAFC"/>
          </w:tcPr>
          <w:p>
            <w:r>
              <w:rPr>
                <w:rFonts w:ascii="Times New Roman" w:hAnsi="Times New Roman"/>
                <w:sz w:val="16"/>
              </w:rPr>
              <w:t>Direct Live Run (AU DIC 45 Synthetic Specimens)</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shd w:fill="F8FAFC"/>
          </w:tcPr>
          <w:p>
            <w:r>
              <w:rPr>
                <w:rFonts w:ascii="Times New Roman" w:hAnsi="Times New Roman"/>
                <w:color w:val="1E293B"/>
                <w:sz w:val="16"/>
              </w:rPr>
              <w:t>33.33%</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shd w:fill="F8FAFC"/>
          </w:tcPr>
          <w:p>
            <w:r>
              <w:rPr>
                <w:rFonts w:ascii="Times New Roman" w:hAnsi="Times New Roman"/>
                <w:color w:val="1E293B"/>
                <w:sz w:val="16"/>
              </w:rPr>
              <w:t>11.11%</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shd w:fill="F8FAFC"/>
          </w:tcPr>
          <w:p>
            <w:r>
              <w:rPr>
                <w:rFonts w:ascii="Times New Roman" w:hAnsi="Times New Roman"/>
                <w:color w:val="1E293B"/>
                <w:sz w:val="16"/>
              </w:rPr>
              <w:t>11.11%</w:t>
            </w:r>
          </w:p>
        </w:tc>
        <w:tc>
          <w:tcPr>
            <w:tcW w:type="dxa" w:w="86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shd w:fill="F8FAFC"/>
          </w:tcPr>
          <w:p>
            <w:r>
              <w:rPr>
                <w:rFonts w:ascii="Times New Roman" w:hAnsi="Times New Roman"/>
                <w:color w:val="1E293B"/>
                <w:sz w:val="16"/>
              </w:rPr>
              <w:t>88.89%</w:t>
            </w:r>
          </w:p>
        </w:tc>
        <w:tc>
          <w:tcPr>
            <w:tcW w:type="dxa" w:w="86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shd w:fill="F8FAFC"/>
          </w:tcPr>
          <w:p>
            <w:r>
              <w:rPr>
                <w:rFonts w:ascii="Times New Roman" w:hAnsi="Times New Roman"/>
                <w:color w:val="1E293B"/>
                <w:sz w:val="16"/>
              </w:rPr>
              <w:t>Baseline: Fails completely on raster image photos</w:t>
            </w:r>
          </w:p>
        </w:tc>
      </w:tr>
      <w:tr>
        <w:tc>
          <w:tcPr>
            <w:tcW w:type="dxa" w:w="158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r>
              <w:rPr>
                <w:rFonts w:ascii="Times New Roman" w:hAnsi="Times New Roman"/>
                <w:color w:val="1E293B"/>
                <w:sz w:val="16"/>
              </w:rPr>
              <w:t>OCR + Spatial Parser [20]</w:t>
            </w:r>
          </w:p>
        </w:tc>
        <w:tc>
          <w:tcPr>
            <w:tcW w:type="dxa" w:w="86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r>
              <w:rPr>
                <w:rFonts w:ascii="Times New Roman" w:hAnsi="Times New Roman"/>
                <w:color w:val="1E293B"/>
                <w:sz w:val="16"/>
              </w:rPr>
              <w:t>Tesseract 5.3 + Layout Rules</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r>
              <w:rPr>
                <w:rFonts w:ascii="Times New Roman" w:hAnsi="Times New Roman"/>
                <w:sz w:val="16"/>
              </w:rPr>
              <w:t>Direct Live Run (AU DIC 45 Synthetic Specimens)</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r>
              <w:rPr>
                <w:rFonts w:ascii="Times New Roman" w:hAnsi="Times New Roman"/>
                <w:color w:val="1E293B"/>
                <w:sz w:val="16"/>
              </w:rPr>
              <w:t>68.89%</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r>
              <w:rPr>
                <w:rFonts w:ascii="Times New Roman" w:hAnsi="Times New Roman"/>
                <w:color w:val="1E293B"/>
                <w:sz w:val="16"/>
              </w:rPr>
              <w:t>62.20%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r>
              <w:rPr>
                <w:rFonts w:ascii="Times New Roman" w:hAnsi="Times New Roman"/>
                <w:color w:val="1E293B"/>
                <w:sz w:val="16"/>
              </w:rPr>
              <w:t>52.22%</w:t>
            </w:r>
          </w:p>
        </w:tc>
        <w:tc>
          <w:tcPr>
            <w:tcW w:type="dxa" w:w="86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r>
              <w:rPr>
                <w:rFonts w:ascii="Times New Roman" w:hAnsi="Times New Roman"/>
                <w:color w:val="1E293B"/>
                <w:sz w:val="16"/>
              </w:rPr>
              <w:t>38.40%</w:t>
            </w:r>
          </w:p>
        </w:tc>
        <w:tc>
          <w:tcPr>
            <w:tcW w:type="dxa" w:w="86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r>
              <w:rPr>
                <w:rFonts w:ascii="Times New Roman" w:hAnsi="Times New Roman"/>
                <w:color w:val="1E293B"/>
                <w:sz w:val="16"/>
              </w:rPr>
              <w:t>Baseline: Degrades under optical noise &amp; rotation</w:t>
            </w:r>
          </w:p>
        </w:tc>
      </w:tr>
      <w:tr>
        <w:tc>
          <w:tcPr>
            <w:tcW w:type="dxa" w:w="158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shd w:fill="F8FAFC"/>
          </w:tcPr>
          <w:p>
            <w:r>
              <w:rPr>
                <w:rFonts w:ascii="Times New Roman" w:hAnsi="Times New Roman"/>
                <w:color w:val="1E293B"/>
                <w:sz w:val="16"/>
              </w:rPr>
              <w:t>Pure Foundation VLM (MiniCPM-V) [31]</w:t>
            </w:r>
          </w:p>
        </w:tc>
        <w:tc>
          <w:tcPr>
            <w:tcW w:type="dxa" w:w="86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shd w:fill="F8FAFC"/>
          </w:tcPr>
          <w:p>
            <w:r>
              <w:rPr>
                <w:rFonts w:ascii="Times New Roman" w:hAnsi="Times New Roman"/>
                <w:color w:val="1E293B"/>
                <w:sz w:val="16"/>
              </w:rPr>
              <w:t>Zero-Shot Neural Pixel Ingestion</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shd w:fill="F8FAFC"/>
          </w:tcPr>
          <w:p>
            <w:r>
              <w:rPr>
                <w:rFonts w:ascii="Times New Roman" w:hAnsi="Times New Roman"/>
                <w:sz w:val="16"/>
              </w:rPr>
              <w:t>Direct Live Run (AU DIC 45 Synthetic Specimens - Pass A)</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shd w:fill="F8FAFC"/>
          </w:tcPr>
          <w:p>
            <w:r>
              <w:rPr>
                <w:rFonts w:ascii="Times New Roman" w:hAnsi="Times New Roman"/>
                <w:color w:val="1E293B"/>
                <w:sz w:val="16"/>
              </w:rPr>
              <w:t>100.00%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shd w:fill="F8FAFC"/>
          </w:tcPr>
          <w:p>
            <w:r>
              <w:rPr>
                <w:rFonts w:ascii="Times New Roman" w:hAnsi="Times New Roman"/>
                <w:color w:val="1E293B"/>
                <w:sz w:val="16"/>
              </w:rPr>
              <w:t>97.80%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shd w:fill="F8FAFC"/>
          </w:tcPr>
          <w:p>
            <w:r>
              <w:rPr>
                <w:rFonts w:ascii="Times New Roman" w:hAnsi="Times New Roman"/>
                <w:color w:val="1E293B"/>
                <w:sz w:val="16"/>
              </w:rPr>
              <w:t>79.56%</w:t>
            </w:r>
          </w:p>
        </w:tc>
        <w:tc>
          <w:tcPr>
            <w:tcW w:type="dxa" w:w="86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shd w:fill="F8FAFC"/>
          </w:tcPr>
          <w:p>
            <w:r>
              <w:rPr>
                <w:rFonts w:ascii="Times New Roman" w:hAnsi="Times New Roman"/>
                <w:color w:val="1E293B"/>
                <w:sz w:val="16"/>
              </w:rPr>
              <w:t>9.69%</w:t>
            </w:r>
          </w:p>
        </w:tc>
        <w:tc>
          <w:tcPr>
            <w:tcW w:type="dxa" w:w="86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shd w:fill="F8FAFC"/>
          </w:tcPr>
          <w:p>
            <w:r>
              <w:rPr>
                <w:rFonts w:ascii="Times New Roman" w:hAnsi="Times New Roman"/>
                <w:color w:val="1E293B"/>
                <w:sz w:val="16"/>
              </w:rPr>
              <w:t>Baseline: Neural vision penalized by raw formatting</w:t>
            </w:r>
          </w:p>
        </w:tc>
      </w:tr>
      <w:tr>
        <w:tc>
          <w:tcPr>
            <w:tcW w:type="dxa" w:w="158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shd w:fill="EBF3FC"/>
          </w:tcPr>
          <w:p>
            <w:r>
              <w:rPr>
                <w:rFonts w:ascii="Times New Roman" w:hAnsi="Times New Roman"/>
                <w:b/>
                <w:color w:val="1B365D"/>
                <w:sz w:val="16"/>
              </w:rPr>
              <w:t>Proposed AU DIC System (Ours)</w:t>
            </w:r>
          </w:p>
        </w:tc>
        <w:tc>
          <w:tcPr>
            <w:tcW w:type="dxa" w:w="86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shd w:fill="EBF3FC"/>
          </w:tcPr>
          <w:p>
            <w:r>
              <w:rPr>
                <w:rFonts w:ascii="Times New Roman" w:hAnsi="Times New Roman"/>
                <w:b/>
                <w:color w:val="1B365D"/>
                <w:sz w:val="16"/>
              </w:rPr>
              <w:t>Neural VLM + 6-Stage Normalizer</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shd w:fill="EBF3FC"/>
          </w:tcPr>
          <w:p>
            <w:r>
              <w:rPr>
                <w:rFonts w:ascii="Times New Roman" w:hAnsi="Times New Roman"/>
                <w:sz w:val="16"/>
              </w:rPr>
              <w:t>Direct Live Run (AU DIC 45 Synthetic Specimens - Pass B)</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shd w:fill="EBF3FC"/>
          </w:tcPr>
          <w:p>
            <w:r>
              <w:rPr>
                <w:rFonts w:ascii="Times New Roman" w:hAnsi="Times New Roman"/>
                <w:b/>
                <w:color w:val="1B365D"/>
                <w:sz w:val="16"/>
              </w:rPr>
              <w:t>100.00%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shd w:fill="EBF3FC"/>
          </w:tcPr>
          <w:p>
            <w:r>
              <w:rPr>
                <w:rFonts w:ascii="Times New Roman" w:hAnsi="Times New Roman"/>
                <w:b/>
                <w:color w:val="1B365D"/>
                <w:sz w:val="16"/>
              </w:rPr>
              <w:t>97.80%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shd w:fill="EBF3FC"/>
          </w:tcPr>
          <w:p>
            <w:r>
              <w:rPr>
                <w:rFonts w:ascii="Times New Roman" w:hAnsi="Times New Roman"/>
                <w:b/>
                <w:color w:val="1B365D"/>
                <w:sz w:val="16"/>
              </w:rPr>
              <w:t>90.56%</w:t>
            </w:r>
          </w:p>
        </w:tc>
        <w:tc>
          <w:tcPr>
            <w:tcW w:type="dxa" w:w="86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shd w:fill="EBF3FC"/>
          </w:tcPr>
          <w:p>
            <w:r>
              <w:rPr>
                <w:rFonts w:ascii="Times New Roman" w:hAnsi="Times New Roman"/>
                <w:b/>
                <w:color w:val="1B365D"/>
                <w:sz w:val="16"/>
              </w:rPr>
              <w:t>3.64%</w:t>
            </w:r>
          </w:p>
        </w:tc>
        <w:tc>
          <w:tcPr>
            <w:tcW w:type="dxa" w:w="86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shd w:fill="EBF3FC"/>
          </w:tcPr>
          <w:p>
            <w:r>
              <w:rPr>
                <w:rFonts w:ascii="Times New Roman" w:hAnsi="Times New Roman"/>
                <w:b/>
                <w:color w:val="1B365D"/>
                <w:sz w:val="16"/>
              </w:rPr>
              <w:t>State-of-the-Art (SOTA) on AU DIC Suite (+11.00% Gain)</w:t>
            </w:r>
          </w:p>
        </w:tc>
      </w:tr>
    </w:tbl>
    <w:p>
      <w:pPr>
        <w:spacing w:after="60" w:before="0" w:line="252" w:lineRule="auto"/>
        <w:jc w:val="both"/>
      </w:pPr>
      <w:r>
        <w:t>To isolate the synthetic formatting discrepancy correction capability of the Six-Stage Semantic Canonical Normalizer independently from visual perception errors, a two-pass rule ablation study was conducted across all 900 field observations. As summarized in Table 9 and visualized in Fig. 4 and Fig. 5, canonical normalization resolved superficial syntax variations, increasing Field F1 from 79.56% to 90.56% (+11.00% net gain, +13.83% relative) while reducing Character Error Rate from 9.69% to 3.64% (a 62.44% relative error reduction).</w:t>
      </w:r>
    </w:p>
    <w:p>
      <w:pPr>
        <w:spacing w:before="60" w:after="20"/>
        <w:jc w:val="center"/>
      </w:pPr>
      <w:r>
        <w:t>TABLE 9: EMPIRICAL METRIC IMPACT OF SEMANTIC CANONICAL NORMALIZATION (45 SPECIMENS / 900 FIELDS)</w:t>
      </w:r>
    </w:p>
    <w:p>
      <w:pPr>
        <w:spacing w:before="0" w:after="60" w:line="252" w:lineRule="auto"/>
      </w:pP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3024"/>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Evaluation Pipeline Pass</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Precision</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Recall</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F1 Score</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Mean CER</w:t>
            </w:r>
          </w:p>
        </w:tc>
        <w:tc>
          <w:tcPr>
            <w:tcW w:type="dxa" w:w="1296"/>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Mean WER</w:t>
            </w:r>
          </w:p>
        </w:tc>
      </w:tr>
      <w:tr>
        <w:tc>
          <w:tcPr>
            <w:tcW w:type="dxa" w:w="302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Pass A: Without Normalization</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79.56%</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79.56%</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79.56%</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9.69%</w:t>
            </w:r>
          </w:p>
        </w:tc>
        <w:tc>
          <w:tcPr>
            <w:tcW w:type="dxa" w:w="129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9.69%</w:t>
            </w:r>
          </w:p>
        </w:tc>
      </w:tr>
      <w:tr>
        <w:tc>
          <w:tcPr>
            <w:tcW w:type="dxa" w:w="302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Pass B: With Normalization</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90.56%</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90.56%</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90.56%</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3.64%</w:t>
            </w:r>
          </w:p>
        </w:tc>
        <w:tc>
          <w:tcPr>
            <w:tcW w:type="dxa" w:w="129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3.64%</w:t>
            </w:r>
          </w:p>
        </w:tc>
      </w:tr>
      <w:tr>
        <w:tc>
          <w:tcPr>
            <w:tcW w:type="dxa" w:w="302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Net Absolute Improvement</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+11.00%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+11.00%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+11.00%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-6.05%</w:t>
            </w:r>
          </w:p>
        </w:tc>
        <w:tc>
          <w:tcPr>
            <w:tcW w:type="dxa" w:w="129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-6.05%</w:t>
            </w:r>
          </w:p>
        </w:tc>
      </w:tr>
      <w:tr>
        <w:tc>
          <w:tcPr>
            <w:tcW w:type="dxa" w:w="302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Relative Metric Change</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+13.83%</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+13.83%</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+13.83%</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-62.44%</w:t>
            </w:r>
          </w:p>
        </w:tc>
        <w:tc>
          <w:tcPr>
            <w:tcW w:type="dxa" w:w="129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-62.44%</w:t>
            </w:r>
          </w:p>
        </w:tc>
      </w:tr>
    </w:tbl>
    <w:p>
      <w:pPr>
        <w:spacing w:before="0" w:after="60" w:line="252" w:lineRule="auto"/>
        <w:jc w:val="center"/>
      </w:pPr>
      <w:r>
        <w:drawing>
          <ns4:inline>
            <ns4:extent cx="5486400" cy="2926080"/>
            <ns4:docPr id="11" name="Picture 11"/>
            <ns4:cNvGraphicFramePr>
              <ns5:graphicFrameLocks noChangeAspect="1"/>
            </ns4:cNvGraphicFramePr>
            <ns5:graphic>
              <ns5:graphicData uri="http://schemas.openxmlformats.org/drawingml/2006/picture">
                <ns6:pic>
                  <ns6:nvPicPr>
                    <ns6:cNvPr id="0" name="image4.png"/>
                    <ns6:cNvPicPr/>
                  </ns6:nvPicPr>
                  <ns6:blipFill>
                    <ns5:blip r:embed="rId21"/>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4. Accuracy Improvement after Semantic Canonical Normalization.</w:t>
      </w:r>
    </w:p>
    <w:p>
      <w:pPr>
        <w:spacing w:before="0" w:after="60" w:line="252" w:lineRule="auto"/>
        <w:jc w:val="center"/>
      </w:pPr>
      <w:r>
        <w:drawing>
          <ns4:inline>
            <ns4:extent cx="5486400" cy="2926080"/>
            <ns4:docPr id="12" name="Picture 12"/>
            <ns4:cNvGraphicFramePr>
              <ns5:graphicFrameLocks noChangeAspect="1"/>
            </ns4:cNvGraphicFramePr>
            <ns5:graphic>
              <ns5:graphicData uri="http://schemas.openxmlformats.org/drawingml/2006/picture">
                <ns6:pic>
                  <ns6:nvPicPr>
                    <ns6:cNvPr id="0" name="image5.png"/>
                    <ns6:cNvPicPr/>
                  </ns6:nvPicPr>
                  <ns6:blipFill>
                    <ns5:blip r:embed="rId22"/>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5. Character Error Rate (CER) and Word Error Rate (WER) Reduction Resulting from Canonical Normalization.</w:t>
      </w:r>
    </w:p>
    <w:p>
      <w:pPr>
        <w:spacing w:after="60" w:before="0" w:line="252" w:lineRule="auto"/>
        <w:jc w:val="both"/>
      </w:pPr>
      <w:r>
        <w:t>The CanonicalNormalizer resolved 99 false-negative field mismatches across specialized domain rules as reported in Table 10. Date and Roll Number normalizers contributed the largest shares (46 corrections / 46.46% and 30 corrections / 30.30% respectively), while Numeric rules resolved 23 errors (23.23%), with rule-wise distributions and granular field-by-field accuracy improvements illustrated in Fig. 6 and Fig. 7.</w:t>
      </w:r>
    </w:p>
    <w:p>
      <w:pPr>
        <w:spacing w:before="60" w:after="20"/>
        <w:jc w:val="center"/>
      </w:pPr>
      <w:r>
        <w:rPr>
          <w:rFonts w:ascii="Times New Roman" w:hAnsi="Times New Roman"/>
          <w:b/>
          <w:sz w:val="18"/>
        </w:rPr>
        <w:t>TABLE 10: MISMATCH CORRECTION CONTRIBUTION BY NORMALIZER RULE</w:t>
      </w:r>
    </w:p>
    <w:p>
      <w:pPr>
        <w:spacing w:before="0" w:after="60" w:line="252" w:lineRule="auto"/>
      </w:pPr>
    </w:p>
    <w:tbl>
      <w:tblPr>
        <w:tblW w:type="auto" w:w="0"/>
        <w:jc w:val="center"/>
        <w:tblLook w:firstColumn="1" w:firstRow="1" w:lastColumn="0" w:lastRow="0" w:noHBand="0" w:noVBand="1" w:val="04A0"/>
      </w:tblPr>
      <w:tblGrid>
        <w:gridCol w:w="2340"/>
        <w:gridCol w:w="2340"/>
        <w:gridCol w:w="2340"/>
        <w:gridCol w:w="2340"/>
      </w:tblGrid>
      <w:tr>
        <w:tc>
          <w:tcPr>
            <w:tcW w:type="dxa" w:w="259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Domain Normalizer Rule</w:t>
            </w:r>
          </w:p>
        </w:tc>
        <w:tc>
          <w:tcPr>
            <w:tcW w:type="dxa" w:w="3744"/>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Addressed Syntax Discrepancy</w:t>
            </w:r>
          </w:p>
        </w:tc>
        <w:tc>
          <w:tcPr>
            <w:tcW w:type="dxa" w:w="1584"/>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Corrected Mismatches (Count)</w:t>
            </w:r>
          </w:p>
        </w:tc>
        <w:tc>
          <w:tcPr>
            <w:tcW w:type="dxa" w:w="1584"/>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Rule Contribution (%)</w:t>
            </w:r>
          </w:p>
        </w:tc>
      </w:tr>
      <w:tr>
        <w:tc>
          <w:tcPr>
            <w:tcW w:type="dxa" w:w="259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Date Normalizer</w:t>
            </w:r>
          </w:p>
        </w:tc>
        <w:tc>
          <w:tcPr>
            <w:tcW w:type="dxa" w:w="374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Text/DMY date syntax -&gt; ISO 8601 (YYYY-MM-DD)</w:t>
            </w:r>
          </w:p>
        </w:tc>
        <w:tc>
          <w:tcPr>
            <w:tcW w:type="dxa" w:w="158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46</w:t>
            </w:r>
          </w:p>
        </w:tc>
        <w:tc>
          <w:tcPr>
            <w:tcW w:type="dxa" w:w="158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46.46%</w:t>
            </w:r>
          </w:p>
        </w:tc>
      </w:tr>
      <w:tr>
        <w:tc>
          <w:tcPr>
            <w:tcW w:type="dxa" w:w="259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Roll Number Normalizer</w:t>
            </w:r>
          </w:p>
        </w:tc>
        <w:tc>
          <w:tcPr>
            <w:tcW w:type="dxa" w:w="374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Hyphen/slash separators -&gt; Canonical uppercase</w:t>
            </w:r>
          </w:p>
        </w:tc>
        <w:tc>
          <w:tcPr>
            <w:tcW w:type="dxa" w:w="158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30</w:t>
            </w:r>
          </w:p>
        </w:tc>
        <w:tc>
          <w:tcPr>
            <w:tcW w:type="dxa" w:w="158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30.30%</w:t>
            </w:r>
          </w:p>
        </w:tc>
      </w:tr>
      <w:tr>
        <w:tc>
          <w:tcPr>
            <w:tcW w:type="dxa" w:w="259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Numeric Normalizer</w:t>
            </w:r>
          </w:p>
        </w:tc>
        <w:tc>
          <w:tcPr>
            <w:tcW w:type="dxa" w:w="374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Trailing text/range tags -&gt; 2-decimal floats</w:t>
            </w:r>
          </w:p>
        </w:tc>
        <w:tc>
          <w:tcPr>
            <w:tcW w:type="dxa" w:w="158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23</w:t>
            </w:r>
          </w:p>
        </w:tc>
        <w:tc>
          <w:tcPr>
            <w:tcW w:type="dxa" w:w="158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23.23%</w:t>
            </w:r>
          </w:p>
        </w:tc>
      </w:tr>
      <w:tr>
        <w:tc>
          <w:tcPr>
            <w:tcW w:type="dxa" w:w="259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Degree Alias Normalizer</w:t>
            </w:r>
          </w:p>
        </w:tc>
        <w:tc>
          <w:tcPr>
            <w:tcW w:type="dxa" w:w="374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Shorthand titles (B.Tech) -&gt; Full degree names</w:t>
            </w:r>
          </w:p>
        </w:tc>
        <w:tc>
          <w:tcPr>
            <w:tcW w:type="dxa" w:w="158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w:t>
            </w:r>
          </w:p>
        </w:tc>
        <w:tc>
          <w:tcPr>
            <w:tcW w:type="dxa" w:w="158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w:t>
            </w:r>
          </w:p>
        </w:tc>
      </w:tr>
      <w:tr>
        <w:tc>
          <w:tcPr>
            <w:tcW w:type="dxa" w:w="259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Honorific / Whitespace</w:t>
            </w:r>
          </w:p>
        </w:tc>
        <w:tc>
          <w:tcPr>
            <w:tcW w:type="dxa" w:w="374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Whitespace padding &amp; honorific prefixes (Mr.)</w:t>
            </w:r>
          </w:p>
        </w:tc>
        <w:tc>
          <w:tcPr>
            <w:tcW w:type="dxa" w:w="158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w:t>
            </w:r>
          </w:p>
        </w:tc>
        <w:tc>
          <w:tcPr>
            <w:tcW w:type="dxa" w:w="158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w:t>
            </w:r>
          </w:p>
        </w:tc>
      </w:tr>
      <w:tr>
        <w:tc>
          <w:tcPr>
            <w:tcW w:type="dxa" w:w="259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University Alias Normalizer</w:t>
            </w:r>
          </w:p>
        </w:tc>
        <w:tc>
          <w:tcPr>
            <w:tcW w:type="dxa" w:w="374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Acronyms (VTU) -&gt; Canonical full university names</w:t>
            </w:r>
          </w:p>
        </w:tc>
        <w:tc>
          <w:tcPr>
            <w:tcW w:type="dxa" w:w="158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w:t>
            </w:r>
          </w:p>
        </w:tc>
        <w:tc>
          <w:tcPr>
            <w:tcW w:type="dxa" w:w="158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w:t>
            </w:r>
          </w:p>
        </w:tc>
      </w:tr>
      <w:tr>
        <w:tc>
          <w:tcPr>
            <w:tcW w:type="dxa" w:w="2592"/>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Total Corrected Mismatches</w:t>
            </w:r>
          </w:p>
        </w:tc>
        <w:tc>
          <w:tcPr>
            <w:tcW w:type="dxa" w:w="3744"/>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All Normalizer Rules Combined</w:t>
            </w:r>
          </w:p>
        </w:tc>
        <w:tc>
          <w:tcPr>
            <w:tcW w:type="dxa" w:w="1584"/>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99</w:t>
            </w:r>
          </w:p>
        </w:tc>
        <w:tc>
          <w:tcPr>
            <w:tcW w:type="dxa" w:w="1584"/>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100.00%</w:t>
            </w:r>
          </w:p>
        </w:tc>
      </w:tr>
    </w:tbl>
    <w:p>
      <w:pPr>
        <w:spacing w:before="0" w:after="60" w:line="252" w:lineRule="auto"/>
        <w:jc w:val="center"/>
      </w:pPr>
      <w:r>
        <w:drawing>
          <ns4:inline>
            <ns4:extent cx="5486400" cy="2926080"/>
            <ns4:docPr id="13" name="Picture 13"/>
            <ns4:cNvGraphicFramePr>
              <ns5:graphicFrameLocks noChangeAspect="1"/>
            </ns4:cNvGraphicFramePr>
            <ns5:graphic>
              <ns5:graphicData uri="http://schemas.openxmlformats.org/drawingml/2006/picture">
                <ns6:pic>
                  <ns6:nvPicPr>
                    <ns6:cNvPr id="0" name="image6.png"/>
                    <ns6:cNvPicPr/>
                  </ns6:nvPicPr>
                  <ns6:blipFill>
                    <ns5:blip r:embed="rId23"/>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6. Total False-Negative Field Mismatches Resolved by Each Individual Domain Normalizer Rule.</w:t>
      </w:r>
    </w:p>
    <w:p>
      <w:pPr>
        <w:spacing w:before="0" w:after="60" w:line="252" w:lineRule="auto"/>
        <w:jc w:val="center"/>
      </w:pPr>
      <w:r>
        <w:drawing>
          <ns4:inline>
            <ns4:extent cx="5486400" cy="2926080"/>
            <ns4:docPr id="14" name="Picture 14"/>
            <ns4:cNvGraphicFramePr>
              <ns5:graphicFrameLocks noChangeAspect="1"/>
            </ns4:cNvGraphicFramePr>
            <ns5:graphic>
              <ns5:graphicData uri="http://schemas.openxmlformats.org/drawingml/2006/picture">
                <ns6:pic>
                  <ns6:nvPicPr>
                    <ns6:cNvPr id="0" name="image7.png"/>
                    <ns6:cNvPicPr/>
                  </ns6:nvPicPr>
                  <ns6:blipFill>
                    <ns5:blip r:embed="rId24"/>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7. Field-by-Field Accuracy Improvement Comparing Raw String Matching Against Canonical Normalization.</w:t>
      </w:r>
    </w:p>
    <w:p>
      <w:pPr>
        <w:spacing w:after="80" w:before="80" w:line="276" w:lineRule="auto"/>
        <w:jc w:val="both"/>
      </w:pPr>
      <w:r>
        <w:rPr>
          <w:rFonts w:ascii="Times New Roman" w:hAnsi="Times New Roman"/>
          <w:color w:val="1E293B"/>
          <w:sz w:val="20"/>
        </w:rPr>
        <w:t>Rigorous statistical hypothesis testing reported in Table 11 confirms that metric improvements from canonicalization are highly significant (p &lt; 0.0001, McNemar chi2 = 97.01, Wilcoxon W = 0.0, Paired t = 10.54). Furthermore, 10,000-iteration non-parametric bootstrap resampling in Table 12 establishes non-overlapping 95% confidence intervals between Pass A (F1: [76.89%, 82.22%]) and Pass B (F1: [88.56%, 92.44%]).</w:t>
      </w:r>
    </w:p>
    <w:p>
      <w:pPr>
        <w:spacing w:before="60" w:after="20"/>
        <w:jc w:val="center"/>
      </w:pPr>
      <w:r>
        <w:t>TABLE 11: STATISTICAL HYPOTHESIS TESTING SUMMARY (N = 900, alpha = 0.01)</w:t>
      </w:r>
    </w:p>
    <w:p>
      <w:pPr>
        <w:spacing w:before="0" w:after="60" w:line="252" w:lineRule="auto"/>
      </w:pP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72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Statistical Test</w:t>
            </w:r>
          </w:p>
        </w:tc>
        <w:tc>
          <w:tcPr>
            <w:tcW w:type="dxa" w:w="172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Tested Metric</w:t>
            </w:r>
          </w:p>
        </w:tc>
        <w:tc>
          <w:tcPr>
            <w:tcW w:type="dxa" w:w="172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Null Hypothesis (H0)</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Test Statistic</w:t>
            </w:r>
          </w:p>
        </w:tc>
        <w:tc>
          <w:tcPr>
            <w:tcW w:type="dxa" w:w="100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Exact p-value</w:t>
            </w:r>
          </w:p>
        </w:tc>
        <w:tc>
          <w:tcPr>
            <w:tcW w:type="dxa" w:w="100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Decision</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Significance Level</w:t>
            </w:r>
          </w:p>
        </w:tc>
      </w:tr>
      <w:tr>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McNemar Test</w:t>
            </w:r>
          </w:p>
        </w:tc>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Binary Field Match Rate</w:t>
            </w:r>
          </w:p>
        </w:tc>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Acc_PassA = Acc_PassB</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chi2 = 97.01</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6.90 x 10^-23</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Reject H0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p &lt; 0.0001 (Significant)</w:t>
            </w:r>
          </w:p>
        </w:tc>
      </w:tr>
      <w:tr>
        <w:tc>
          <w:tcPr>
            <w:tcW w:type="dxa" w:w="172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Wilcoxon Signed-Rank</w:t>
            </w:r>
          </w:p>
        </w:tc>
        <w:tc>
          <w:tcPr>
            <w:tcW w:type="dxa" w:w="172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Per-Sample F1 Score</w:t>
            </w:r>
          </w:p>
        </w:tc>
        <w:tc>
          <w:tcPr>
            <w:tcW w:type="dxa" w:w="172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Median(delta F1) = 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W = 0.0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2.53 x 10^-23</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Reject H0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p &lt; 0.0001 (Significant)</w:t>
            </w:r>
          </w:p>
        </w:tc>
      </w:tr>
      <w:tr>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Wilcoxon Signed-Rank</w:t>
            </w:r>
          </w:p>
        </w:tc>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Per-Sample CER Reduction</w:t>
            </w:r>
          </w:p>
        </w:tc>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Median(delta CER) = 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W = 251.0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3.07 x 10^-24</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Reject H0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p &lt; 0.0001 (Significant)</w:t>
            </w:r>
          </w:p>
        </w:tc>
      </w:tr>
      <w:tr>
        <w:tc>
          <w:tcPr>
            <w:tcW w:type="dxa" w:w="172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Paired Student t-Test</w:t>
            </w:r>
          </w:p>
        </w:tc>
        <w:tc>
          <w:tcPr>
            <w:tcW w:type="dxa" w:w="172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Sample Mean F1 Score</w:t>
            </w:r>
          </w:p>
        </w:tc>
        <w:tc>
          <w:tcPr>
            <w:tcW w:type="dxa" w:w="172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mu_PassA = mu_PassB</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t = 10.54</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1.42 x 10^-24</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Reject H0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p &lt; 0.0001 (Significant)</w:t>
            </w:r>
          </w:p>
        </w:tc>
      </w:tr>
      <w:tr>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Paired Student t-Test</w:t>
            </w:r>
          </w:p>
        </w:tc>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Sample Mean CER</w:t>
            </w:r>
          </w:p>
        </w:tc>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mu_PassA = mu_PassB</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t = 8.21</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7.52 x 10^-16</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Reject H0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p &lt; 0.0001 (Significant)</w:t>
            </w:r>
          </w:p>
        </w:tc>
      </w:tr>
    </w:tbl>
    <w:p>
      <w:pPr>
        <w:spacing w:before="60" w:after="20"/>
        <w:jc w:val="center"/>
      </w:pPr>
      <w:r>
        <w:rPr>
          <w:rFonts w:ascii="Times New Roman" w:hAnsi="Times New Roman"/>
          <w:b/>
          <w:sz w:val="18"/>
        </w:rPr>
        <w:t>TABLE 12: EMPIRICAL BENCHMARK METRICS WITH 95% BOOTSTRAP CONFIDENCE INTERVALS (B = 10,000 ITERATIONS)</w:t>
      </w:r>
    </w:p>
    <w:p>
      <w:pPr>
        <w:spacing w:before="0" w:after="60" w:line="252" w:lineRule="auto"/>
      </w:pPr>
    </w:p>
    <w:tbl>
      <w:tblPr>
        <w:tblW w:type="auto" w:w="0"/>
        <w:jc w:val="center"/>
        <w:tblLook w:firstColumn="1" w:firstRow="1" w:lastColumn="0" w:lastRow="0" w:noHBand="0" w:noVBand="1" w:val="04A0"/>
      </w:tblPr>
      <w:tblGrid>
        <w:gridCol w:w="1872"/>
        <w:gridCol w:w="1872"/>
        <w:gridCol w:w="1872"/>
        <w:gridCol w:w="1872"/>
        <w:gridCol w:w="1872"/>
      </w:tblGrid>
      <w:tr>
        <w:tc>
          <w:tcPr>
            <w:tcW w:type="dxa" w:w="259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Evaluation Pass</w:t>
            </w:r>
          </w:p>
        </w:tc>
        <w:tc>
          <w:tcPr>
            <w:tcW w:type="dxa" w:w="2160"/>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Benchmark Metric</w:t>
            </w:r>
          </w:p>
        </w:tc>
        <w:tc>
          <w:tcPr>
            <w:tcW w:type="dxa" w:w="1296"/>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Empirical Mean</w:t>
            </w:r>
          </w:p>
        </w:tc>
        <w:tc>
          <w:tcPr>
            <w:tcW w:type="dxa" w:w="2016"/>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95% Bootstrap CI [Lower, Upper]</w:t>
            </w:r>
          </w:p>
        </w:tc>
        <w:tc>
          <w:tcPr>
            <w:tcW w:type="dxa" w:w="1440"/>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CI Bound Range (delta)</w:t>
            </w:r>
          </w:p>
        </w:tc>
      </w:tr>
      <w:tr>
        <w:tc>
          <w:tcPr>
            <w:tcW w:type="dxa" w:w="259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Pass A (Without Normalization)</w:t>
            </w:r>
          </w:p>
        </w:tc>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Field F1 Score</w:t>
            </w:r>
          </w:p>
        </w:tc>
        <w:tc>
          <w:tcPr>
            <w:tcW w:type="dxa" w:w="129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79.56%</w:t>
            </w:r>
          </w:p>
        </w:tc>
        <w:tc>
          <w:tcPr>
            <w:tcW w:type="dxa" w:w="201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[76.89%, 82.22%]</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5.33%</w:t>
            </w:r>
          </w:p>
        </w:tc>
      </w:tr>
      <w:tr>
        <w:tc>
          <w:tcPr>
            <w:tcW w:type="dxa" w:w="259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r>
          </w:p>
        </w:tc>
        <w:tc>
          <w:tcPr>
            <w:tcW w:type="dxa" w:w="216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Character Error Rate (CER)</w:t>
            </w:r>
          </w:p>
        </w:tc>
        <w:tc>
          <w:tcPr>
            <w:tcW w:type="dxa" w:w="129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9.69%</w:t>
            </w:r>
          </w:p>
        </w:tc>
        <w:tc>
          <w:tcPr>
            <w:tcW w:type="dxa" w:w="201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[7.93%, 11.48%]</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3.55%</w:t>
            </w:r>
          </w:p>
        </w:tc>
      </w:tr>
      <w:tr>
        <w:tc>
          <w:tcPr>
            <w:tcW w:type="dxa" w:w="259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r>
          </w:p>
        </w:tc>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Word Error Rate (WER)</w:t>
            </w:r>
          </w:p>
        </w:tc>
        <w:tc>
          <w:tcPr>
            <w:tcW w:type="dxa" w:w="129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9.69%</w:t>
            </w:r>
          </w:p>
        </w:tc>
        <w:tc>
          <w:tcPr>
            <w:tcW w:type="dxa" w:w="201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[7.93%, 11.48%]</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3.55%</w:t>
            </w:r>
          </w:p>
        </w:tc>
      </w:tr>
      <w:tr>
        <w:tc>
          <w:tcPr>
            <w:tcW w:type="dxa" w:w="259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Pass B (With Normalization)</w:t>
            </w:r>
          </w:p>
        </w:tc>
        <w:tc>
          <w:tcPr>
            <w:tcW w:type="dxa" w:w="216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Field F1 Score</w:t>
            </w:r>
          </w:p>
        </w:tc>
        <w:tc>
          <w:tcPr>
            <w:tcW w:type="dxa" w:w="129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90.56%</w:t>
            </w:r>
          </w:p>
        </w:tc>
        <w:tc>
          <w:tcPr>
            <w:tcW w:type="dxa" w:w="201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[88.56%, 92.44%]</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3.88%</w:t>
            </w:r>
          </w:p>
        </w:tc>
      </w:tr>
      <w:tr>
        <w:tc>
          <w:tcPr>
            <w:tcW w:type="dxa" w:w="259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r>
          </w:p>
        </w:tc>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Character Error Rate (CER)</w:t>
            </w:r>
          </w:p>
        </w:tc>
        <w:tc>
          <w:tcPr>
            <w:tcW w:type="dxa" w:w="129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3.64%</w:t>
            </w:r>
          </w:p>
        </w:tc>
        <w:tc>
          <w:tcPr>
            <w:tcW w:type="dxa" w:w="201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[2.75%, 4.60%]</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1.85%</w:t>
            </w:r>
          </w:p>
        </w:tc>
      </w:tr>
      <w:tr>
        <w:tc>
          <w:tcPr>
            <w:tcW w:type="dxa" w:w="259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r>
          </w:p>
        </w:tc>
        <w:tc>
          <w:tcPr>
            <w:tcW w:type="dxa" w:w="216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Word Error Rate (WER)</w:t>
            </w:r>
          </w:p>
        </w:tc>
        <w:tc>
          <w:tcPr>
            <w:tcW w:type="dxa" w:w="129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3.64%</w:t>
            </w:r>
          </w:p>
        </w:tc>
        <w:tc>
          <w:tcPr>
            <w:tcW w:type="dxa" w:w="201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[2.75%, 4.60%]</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1.85%</w:t>
            </w:r>
          </w:p>
        </w:tc>
      </w:tr>
      <w:tr>
        <w:tc>
          <w:tcPr>
            <w:tcW w:type="dxa" w:w="259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Net Empirical Change</w:t>
            </w:r>
          </w:p>
        </w:tc>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F1 Score Boost</w:t>
            </w:r>
          </w:p>
        </w:tc>
        <w:tc>
          <w:tcPr>
            <w:tcW w:type="dxa" w:w="129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+11.00%</w:t>
            </w:r>
          </w:p>
        </w:tc>
        <w:tc>
          <w:tcPr>
            <w:tcW w:type="dxa" w:w="201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[+9.11%, +12.89%]</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3.78%</w:t>
            </w:r>
          </w:p>
        </w:tc>
      </w:tr>
      <w:tr>
        <w:tc>
          <w:tcPr>
            <w:tcW w:type="dxa" w:w="259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r>
          </w:p>
        </w:tc>
        <w:tc>
          <w:tcPr>
            <w:tcW w:type="dxa" w:w="216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CER Reduction</w:t>
            </w:r>
          </w:p>
        </w:tc>
        <w:tc>
          <w:tcPr>
            <w:tcW w:type="dxa" w:w="129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-6.05%</w:t>
            </w:r>
          </w:p>
        </w:tc>
        <w:tc>
          <w:tcPr>
            <w:tcW w:type="dxa" w:w="201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[-7.55%, -4.55%]</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3.00%</w:t>
            </w:r>
          </w:p>
        </w:tc>
      </w:tr>
      <w:tr>
        <w:tc>
          <w:tcPr>
            <w:tcW w:type="dxa" w:w="259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r>
          </w:p>
        </w:tc>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WER Reduction</w:t>
            </w:r>
          </w:p>
        </w:tc>
        <w:tc>
          <w:tcPr>
            <w:tcW w:type="dxa" w:w="129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-6.05%</w:t>
            </w:r>
          </w:p>
        </w:tc>
        <w:tc>
          <w:tcPr>
            <w:tcW w:type="dxa" w:w="201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[-7.55%, -4.55%]</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3.00%</w:t>
            </w:r>
          </w:p>
        </w:tc>
      </w:tr>
    </w:tbl>
    <w:p>
      <w:pPr>
        <w:spacing w:after="60" w:before="0" w:line="252" w:lineRule="auto"/>
        <w:jc w:val="both"/>
      </w:pPr>
      <w:r>
        <w:rPr>
          <w:rFonts w:ascii="Times New Roman" w:hAnsi="Times New Roman"/>
          <w:sz w:val="20"/>
        </w:rPr>
        <w:t>The nine-class diagnostic OCR error taxonomy distribution shift detailed in Table 13 evaluates 900 atomic field observations across the 45 synthetic multi-modal document specimens. All 99 FORMAT_ERROR instances in Pass A were systematically converted into character-perfect EXACT_MATCH records in Pass B (raising exact match from 79.56% to 90.56%), while 85 genuine NORMALIZATION_ERROR cases (9.44%) were preserved, proving that canonicalization isolates formatting discrepancies without concealing model recognition errors.</w:t>
      </w:r>
    </w:p>
    <w:p>
      <w:pPr>
        <w:spacing w:before="60" w:after="20"/>
        <w:jc w:val="center"/>
      </w:pPr>
      <w:r>
        <w:rPr>
          <w:rFonts w:ascii="Times New Roman" w:hAnsi="Times New Roman"/>
          <w:b/>
          <w:sz w:val="18"/>
        </w:rPr>
        <w:t>TABLE 13: NINE-CLASS OCR ERROR TAXONOMY DISTRIBUTION BEFORE AND AFTER NORMALIZATION</w:t>
      </w:r>
    </w:p>
    <w:p>
      <w:pPr>
        <w:spacing w:before="0" w:after="60" w:line="252" w:lineRule="auto"/>
      </w:pP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2016"/>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Error Category Class</w:t>
            </w:r>
          </w:p>
        </w:tc>
        <w:tc>
          <w:tcPr>
            <w:tcW w:type="dxa" w:w="244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Diagnostic Failure Description</w:t>
            </w:r>
          </w:p>
        </w:tc>
        <w:tc>
          <w:tcPr>
            <w:tcW w:type="dxa" w:w="1440"/>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Pass A (Without Normalization)</w:t>
            </w:r>
          </w:p>
        </w:tc>
        <w:tc>
          <w:tcPr>
            <w:tcW w:type="dxa" w:w="1440"/>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Pass B (With Normalization)</w:t>
            </w:r>
          </w:p>
        </w:tc>
        <w:tc>
          <w:tcPr>
            <w:tcW w:type="dxa" w:w="100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Absolute Shift</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Category Shift (%)</w:t>
            </w:r>
          </w:p>
        </w:tc>
      </w:tr>
      <w:tr>
        <w:tc>
          <w:tcPr>
            <w:tcW w:type="dxa" w:w="201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EXACT_MATCH</w:t>
            </w:r>
          </w:p>
        </w:tc>
        <w:tc>
          <w:tcPr>
            <w:tcW w:type="dxa" w:w="244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Character-perfect field match</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716 (79.56%)</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815 (90.56%)</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+99</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+13.83%</w:t>
            </w:r>
          </w:p>
        </w:tc>
      </w:tr>
      <w:tr>
        <w:tc>
          <w:tcPr>
            <w:tcW w:type="dxa" w:w="201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FORMAT_ERROR</w:t>
            </w:r>
          </w:p>
        </w:tc>
        <w:tc>
          <w:tcPr>
            <w:tcW w:type="dxa" w:w="244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Match achieved after canonicalization</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99 (11.00%)</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 (0.00%)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-99</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-100.00%</w:t>
            </w:r>
          </w:p>
        </w:tc>
      </w:tr>
      <w:tr>
        <w:tc>
          <w:tcPr>
            <w:tcW w:type="dxa" w:w="201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NORMALIZATION_ERROR</w:t>
            </w:r>
          </w:p>
        </w:tc>
        <w:tc>
          <w:tcPr>
            <w:tcW w:type="dxa" w:w="244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Canonical values remain unequal</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85 (9.44%)</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85 (9.44%)</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w:t>
            </w:r>
          </w:p>
        </w:tc>
      </w:tr>
      <w:tr>
        <w:tc>
          <w:tcPr>
            <w:tcW w:type="dxa" w:w="201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OCR_ERROR</w:t>
            </w:r>
          </w:p>
        </w:tc>
        <w:tc>
          <w:tcPr>
            <w:tcW w:type="dxa" w:w="244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r>
              <w:rPr>
                <w:rFonts w:ascii="Times New Roman" w:hAnsi="Times New Roman"/>
                <w:sz w:val="16"/>
              </w:rPr>
              <w:t>Optical scanner and sensor noise</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 (0.00%)</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 (0.00%)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w:t>
            </w:r>
          </w:p>
        </w:tc>
      </w:tr>
      <w:tr>
        <w:tc>
          <w:tcPr>
            <w:tcW w:type="dxa" w:w="201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FIELD_MISSING</w:t>
            </w:r>
          </w:p>
        </w:tc>
        <w:tc>
          <w:tcPr>
            <w:tcW w:type="dxa" w:w="244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Target entity key omitted</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 (0.00%)</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 (0.00%)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w:t>
            </w:r>
          </w:p>
        </w:tc>
      </w:tr>
      <w:tr>
        <w:tc>
          <w:tcPr>
            <w:tcW w:type="dxa" w:w="201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HALLUCINATION</w:t>
            </w:r>
          </w:p>
        </w:tc>
        <w:tc>
          <w:tcPr>
            <w:tcW w:type="dxa" w:w="244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Content absent from document</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 (0.00%)</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 (0.00%)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w:t>
            </w:r>
          </w:p>
        </w:tc>
      </w:tr>
      <w:tr>
        <w:tc>
          <w:tcPr>
            <w:tcW w:type="dxa" w:w="201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CATEGORY_ERROR</w:t>
            </w:r>
          </w:p>
        </w:tc>
        <w:tc>
          <w:tcPr>
            <w:tcW w:type="dxa" w:w="244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Category misclassification</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 (0.00%)</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 (0.00%)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w:t>
            </w:r>
          </w:p>
        </w:tc>
      </w:tr>
      <w:tr>
        <w:tc>
          <w:tcPr>
            <w:tcW w:type="dxa" w:w="201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PARTIAL_MATCH</w:t>
            </w:r>
          </w:p>
        </w:tc>
        <w:tc>
          <w:tcPr>
            <w:tcW w:type="dxa" w:w="244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Partial substring overlap</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 (0.00%)</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 (0.00%)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w:t>
            </w:r>
          </w:p>
        </w:tc>
      </w:tr>
      <w:tr>
        <w:tc>
          <w:tcPr>
            <w:tcW w:type="dxa" w:w="201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LOW_CONFIDENCE</w:t>
            </w:r>
          </w:p>
        </w:tc>
        <w:tc>
          <w:tcPr>
            <w:tcW w:type="dxa" w:w="244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Score below confidence cutoff</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 (0.00%)</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 (0.00%)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w:t>
            </w:r>
          </w:p>
        </w:tc>
      </w:tr>
      <w:tr>
        <w:tc>
          <w:tcPr>
            <w:tcW w:type="dxa" w:w="2016"/>
            <w:tcMar>
              <w:top w:w="35" w:type="dxa"/>
              <w:bottom w:w="35" w:type="dxa"/>
              <w:left w:w="45" w:type="dxa"/>
              <w:right w:w="45" w:type="dxa"/>
            </w:tcMar>
            <w:shd w:fill="EAEAEA"/>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Total Evaluations</w:t>
            </w:r>
          </w:p>
        </w:tc>
        <w:tc>
          <w:tcPr>
            <w:tcW w:type="dxa" w:w="2448"/>
            <w:tcMar>
              <w:top w:w="35" w:type="dxa"/>
              <w:bottom w:w="35" w:type="dxa"/>
              <w:left w:w="45" w:type="dxa"/>
              <w:right w:w="45" w:type="dxa"/>
            </w:tcMar>
            <w:shd w:fill="EAEAEA"/>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Complete Benchmark Suite</w:t>
            </w:r>
          </w:p>
        </w:tc>
        <w:tc>
          <w:tcPr>
            <w:tcW w:type="dxa" w:w="1440"/>
            <w:tcMar>
              <w:top w:w="35" w:type="dxa"/>
              <w:bottom w:w="35" w:type="dxa"/>
              <w:left w:w="45" w:type="dxa"/>
              <w:right w:w="45" w:type="dxa"/>
            </w:tcMar>
            <w:shd w:fill="EAEAEA"/>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900 (100%)</w:t>
            </w:r>
          </w:p>
        </w:tc>
        <w:tc>
          <w:tcPr>
            <w:tcW w:type="dxa" w:w="1440"/>
            <w:tcMar>
              <w:top w:w="35" w:type="dxa"/>
              <w:bottom w:w="35" w:type="dxa"/>
              <w:left w:w="45" w:type="dxa"/>
              <w:right w:w="45" w:type="dxa"/>
            </w:tcMar>
            <w:shd w:fill="EAEAEA"/>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900 (100%)</w:t>
            </w:r>
          </w:p>
        </w:tc>
        <w:tc>
          <w:tcPr>
            <w:tcW w:type="dxa" w:w="1008"/>
            <w:tcMar>
              <w:top w:w="35" w:type="dxa"/>
              <w:bottom w:w="35" w:type="dxa"/>
              <w:left w:w="45" w:type="dxa"/>
              <w:right w:w="45" w:type="dxa"/>
            </w:tcMar>
            <w:shd w:fill="EAEAEA"/>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0</w:t>
            </w:r>
          </w:p>
        </w:tc>
        <w:tc>
          <w:tcPr>
            <w:tcW w:type="dxa" w:w="1152"/>
            <w:tcMar>
              <w:top w:w="35" w:type="dxa"/>
              <w:bottom w:w="35" w:type="dxa"/>
              <w:left w:w="45" w:type="dxa"/>
              <w:right w:w="45" w:type="dxa"/>
            </w:tcMar>
            <w:shd w:fill="EAEAEA"/>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100.00%</w:t>
            </w:r>
          </w:p>
        </w:tc>
      </w:tr>
    </w:tbl>
    <w:p>
      <w:pPr>
        <w:spacing w:after="60" w:before="0" w:line="252" w:lineRule="auto"/>
        <w:jc w:val="both"/>
      </w:pPr>
      <w:r>
        <w:t>To assess extraction failure predictability from document and degradation features, classical Decision Tree and Random Forest classifiers were evaluated across 900 observations. As reported in Table 14, Random Forest models achieved 96.11% accuracy, 97.89% F1, and 0.7514 MCC on the 80:20 split, closely matched by Decision Trees (96.11% accuracy, 97.86% F1, 0.7669 MCC), as illustrated in the composite confusion matrices of Fig. 8 and Fig. 9.</w:t>
      </w:r>
    </w:p>
    <w:p>
      <w:pPr>
        <w:spacing w:before="60" w:after="20"/>
        <w:jc w:val="center"/>
      </w:pPr>
      <w:r>
        <w:rPr>
          <w:rFonts w:ascii="Times New Roman" w:hAnsi="Times New Roman"/>
          <w:b/>
          <w:sz w:val="18"/>
        </w:rPr>
        <w:t>TABLE 14: CLASSICAL MACHINE LEARNING BENCHMARK COMPARISON (RF VS. DT ACROSS TRAIN-TEST SPLITS)</w:t>
      </w:r>
    </w:p>
    <w:p>
      <w:pPr>
        <w:spacing w:before="0" w:after="60" w:line="252" w:lineRule="auto"/>
      </w:pP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2160"/>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Metric</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RF 60:40</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RF 70:30</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RF 80:20</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DT 60:40</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DT 70:30</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DT 80:20</w:t>
            </w:r>
          </w:p>
        </w:tc>
      </w:tr>
      <w:tr>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Accuracy</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0.952778</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0.959259</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0.961111</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0.936111</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0.948148</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0.961111</w:t>
            </w:r>
          </w:p>
        </w:tc>
      </w:tr>
      <w:tr>
        <w:tc>
          <w:tcPr>
            <w:tcW w:type="dxa" w:w="216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Precision</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0.953216</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0.960159</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0.963855</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0.947059</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0.959677</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0.969697</w:t>
            </w:r>
          </w:p>
        </w:tc>
      </w:tr>
      <w:tr>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Recall</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0.996933</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0.995885</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0.993789</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0.984663</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0.983539</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0.987578</w:t>
            </w:r>
          </w:p>
        </w:tc>
      </w:tr>
      <w:tr>
        <w:tc>
          <w:tcPr>
            <w:tcW w:type="dxa" w:w="216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F1-Score</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0.974441</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0.978000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0.978900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0.964724</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0.971717</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0.978593</w:t>
            </w:r>
          </w:p>
        </w:tc>
      </w:tr>
      <w:tr>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Specificity</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0.529412</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0.592593</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0.631579</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0.470588</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0.555556</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0.684211</w:t>
            </w:r>
          </w:p>
        </w:tc>
      </w:tr>
      <w:tr>
        <w:tc>
          <w:tcPr>
            <w:tcW w:type="dxa" w:w="216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NPV</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0.947368</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0.941176</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0.923077</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0.761905</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0.789474</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0.866667</w:t>
            </w:r>
          </w:p>
        </w:tc>
      </w:tr>
      <w:tr>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MCC</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0.689624</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0.743015</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0.751433</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0.631411</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0.674720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0.766944</w:t>
            </w:r>
          </w:p>
        </w:tc>
      </w:tr>
      <w:tr>
        <w:tc>
          <w:tcPr>
            <w:tcW w:type="dxa" w:w="216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FPR</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0.470588</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0.407407</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0.368421</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0.529412</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0.444444</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0.315789</w:t>
            </w:r>
          </w:p>
        </w:tc>
      </w:tr>
      <w:tr>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FNR</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0.003067</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0.004115</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0.006211</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0.015337</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0.016461</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0.012422</w:t>
            </w:r>
          </w:p>
        </w:tc>
      </w:tr>
      <w:tr>
        <w:tc>
          <w:tcPr>
            <w:tcW w:type="dxa" w:w="216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FDR</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0.046784</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0.039841</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0.036145</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0.052941</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0.040323</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0.030303</w:t>
            </w:r>
          </w:p>
        </w:tc>
      </w:tr>
      <w:tr>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FOR</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0.052632</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0.058824</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0.076923</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0.238095</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0.210526</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0.133333</w:t>
            </w:r>
          </w:p>
        </w:tc>
      </w:tr>
      <w:tr>
        <w:tc>
          <w:tcPr>
            <w:tcW w:type="dxa" w:w="216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Prediction Time (s)</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0.045120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0.038412</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0.031200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0.008450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0.006920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0.005110</w:t>
            </w:r>
          </w:p>
        </w:tc>
      </w:tr>
    </w:tbl>
    <w:p>
      <w:pPr>
        <w:spacing w:before="0" w:after="60" w:line="252" w:lineRule="auto"/>
        <w:jc w:val="center"/>
      </w:pPr>
      <w:r>
        <w:drawing>
          <ns4:inline>
            <ns4:extent cx="5486400" cy="2926080"/>
            <ns4:docPr id="15" name="Picture 15"/>
            <ns4:cNvGraphicFramePr>
              <ns5:graphicFrameLocks noChangeAspect="1"/>
            </ns4:cNvGraphicFramePr>
            <ns5:graphic>
              <ns5:graphicData uri="http://schemas.openxmlformats.org/drawingml/2006/picture">
                <ns6:pic>
                  <ns6:nvPicPr>
                    <ns6:cNvPr id="0" name="dt_composite.png"/>
                    <ns6:cNvPicPr/>
                  </ns6:nvPicPr>
                  <ns6:blipFill>
                    <ns5:blip r:embed="rId25"/>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8. Confusion matrices for Decision Tree classification across the 60:40, 70:30, and 80:20 train-test splits.</w:t>
      </w:r>
    </w:p>
    <w:p>
      <w:pPr>
        <w:spacing w:before="0" w:after="60" w:line="252" w:lineRule="auto"/>
        <w:jc w:val="center"/>
      </w:pPr>
      <w:r>
        <w:drawing>
          <ns4:inline>
            <ns4:extent cx="5486400" cy="2926080"/>
            <ns4:docPr id="16" name="Picture 16"/>
            <ns4:cNvGraphicFramePr>
              <ns5:graphicFrameLocks noChangeAspect="1"/>
            </ns4:cNvGraphicFramePr>
            <ns5:graphic>
              <ns5:graphicData uri="http://schemas.openxmlformats.org/drawingml/2006/picture">
                <ns6:pic>
                  <ns6:nvPicPr>
                    <ns6:cNvPr id="0" name="rf_composite.png"/>
                    <ns6:cNvPicPr/>
                  </ns6:nvPicPr>
                  <ns6:blipFill>
                    <ns5:blip r:embed="rId26"/>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9. Confusion matrices for Random Forest classification across the 60:40, 70:30, and 80:20 train-test splits.</w:t>
      </w:r>
    </w:p>
    <w:p>
      <w:pPr>
        <w:spacing w:before="120" w:after="40"/>
        <w:outlineLvl w:val="0"/>
      </w:pPr>
      <w:r>
        <w:rPr>
          <w:rFonts w:ascii="Times New Roman" w:hAnsi="Times New Roman"/>
          <w:b/>
          <w:sz w:val="22"/>
        </w:rPr>
        <w:t>6. Conclusion</w:t>
      </w:r>
    </w:p>
    <w:p>
      <w:pPr>
        <w:spacing w:line="252" w:lineRule="auto" w:after="60" w:before="0"/>
      </w:pPr>
      <w:r>
        <w:rPr>
          <w:rFonts w:ascii="Times New Roman" w:hAnsi="Times New Roman"/>
          <w:sz w:val="20"/>
        </w:rPr>
        <w:t>Benchmarking document intelligence systems on academic credentials remains bottlenecked by privacy and data-protection frameworks such as FERPA and GDPR that heavily restrict the sharing of authentic student records, alongside rigid string evaluation metrics that artificially penalize benign formatting variances [25], [28], [35]. To resolve these limitations, this paper presented a reproducible synthetic evaluation methodology (ADBG v1.0 and AU DIC Framework v1.0) [26], [31]. The framework integrates seed-deterministic credential compilation, a six-stage semantic canonical normalizer, an automated nine-class OCR error taxonomy [37], and a four-profile optical degradation matrix [30]. Live empirical evaluation across 45 synthetic multi-modal document specimens representing diverse optical capture conditions (900 paired field observations) confirmed that canonical normalization isolates genuine extraction failures (McNemar chi2 = 97.01, p &lt; 0.0001) [22], [25], establishing a standardized, privacy-preserving benchmark foundation [26], [31].</w:t>
      </w:r>
    </w:p>
    <w:p>
      <w:pPr>
        <w:spacing w:before="120" w:after="40"/>
        <w:outlineLvl w:val="0"/>
      </w:pPr>
      <w:r>
        <w:rPr>
          <w:rFonts w:ascii="Times New Roman" w:hAnsi="Times New Roman"/>
          <w:b/>
          <w:sz w:val="22"/>
        </w:rPr>
        <w:t>7. Future Work</w:t>
      </w:r>
    </w:p>
    <w:p>
      <w:pPr>
        <w:spacing w:line="252" w:lineRule="auto" w:after="60" w:before="0"/>
      </w:pPr>
      <w:r>
        <w:rPr>
          <w:rFonts w:ascii="Times New Roman" w:hAnsi="Times New Roman"/>
          <w:sz w:val="20"/>
        </w:rPr>
        <w:t>Promising avenues for future research encompass three primary dimensions to further expand the benchmark capability. First, ADBG v2.0 will introduce multi-lingual credential synthesis supporting Indic scripts (Hindi, Tamil, Devanagari) and multi-lingual institutional degree layouts [26]. Second, we will expand Option A image-based benchmarking across leading vision-language foundation models (Donut [7], Florence-2 [9], GOT-OCR2.0 [38], LLaVA-NeXT-Doc [15], DocFormers 2.0 [32]) and specialized OCR systems (Tesseract [19], MinerU [43]) to measure extraction robustness under severe optical distortions [30]. Third, multi-model comparative benchmarking will incorporate instruction-tuned multimodal architectures (such as LayoutLMv2 [46] and DocFormers 2.0 [32]) to deliver comprehensive model rankings and cross-domain diagnostic evaluations across diverse higher education administrative workflows [31].</w:t>
      </w:r>
    </w:p>
    <w:p>
      <w:pPr>
        <w:spacing w:before="0" w:after="60" w:line="252" w:lineRule="auto"/>
        <w:jc w:val="both"/>
        <w:outlineLvl w:val="0"/>
      </w:pPr>
      <w:r>
        <w:t xml:space="preserve">ACKNOWLEDGMENT
This work was carried out under the guidance of Ms. Kamini and the co-guidance of Ms. Mekhala, Department of Computer Science and Engineering, Sharda University. The authors sincerely acknowledge their valuable guidance, technical insights, and continuous support throughout this research.</w:t>
      </w:r>
    </w:p>
    <w:p w14:paraId="11DD709E">
      <w:pPr>
        <w:keepNext/>
        <w:spacing w:before="0" w:after="60" w:line="252" w:lineRule="auto"/>
      </w:pPr>
      <w:r/>
    </w:p>
    <w:p>
      <w:pPr>
        <w:spacing w:before="0" w:after="60" w:line="252" w:lineRule="auto"/>
      </w:pPr>
      <w:r>
        <w:rPr>
          <w:rFonts w:ascii="Calibri" w:hAnsi="Calibri"/>
          <w:i w:val="0"/>
          <w:color w:val="333333"/>
          <w:sz w:val="20"/>
        </w:rPr>
      </w:r>
    </w:p>
    <w:p>
      <w:pPr>
        <w:spacing w:before="280" w:after="80"/>
      </w:pPr>
      <w:r>
        <w:rPr>
          <w:rFonts w:ascii="Times New Roman" w:hAnsi="Times New Roman"/>
          <w:b/>
          <w:color w:val="1B365D"/>
          <w:sz w:val="20"/>
        </w:rPr>
        <w:t>APPENDIX A: CANONICAL NORMALIZATION RULES &amp; ALIAS MAPPINGS</w:t>
      </w:r>
    </w:p>
    <w:p>
      <w:pPr>
        <w:spacing w:before="20" w:after="40" w:line="252" w:lineRule="auto"/>
      </w:pPr>
      <w:r>
        <w:rPr>
          <w:rFonts w:ascii="Times New Roman" w:hAnsi="Times New Roman"/>
          <w:color w:val="1E293B"/>
          <w:sz w:val="16"/>
        </w:rPr>
        <w:t>To facilitate reproduction and institutional deployment, the formal deterministic transformation rules implemented in the Six-Stage Semantic CanonicalNormalizer (N) are specified below:</w:t>
      </w:r>
    </w:p>
    <w:p>
      <w:pPr>
        <w:spacing w:before="120" w:after="40" w:line="252" w:lineRule="auto"/>
      </w:pPr>
      <w:r>
        <w:rPr>
          <w:rFonts w:ascii="Times New Roman" w:hAnsi="Times New Roman"/>
          <w:color w:val="1E293B"/>
          <w:sz w:val="16"/>
        </w:rPr>
        <w:t>1. Date Normalization (N_date): Parses heterogeneous regional date strings (e.g., '12th August 2024', '12/08/2024') into standard ISO 8601 representation (YYYY-MM-DD).</w:t>
      </w:r>
    </w:p>
    <w:p>
      <w:pPr>
        <w:spacing w:before="120" w:after="40" w:line="252" w:lineRule="auto"/>
      </w:pPr>
      <w:r>
        <w:rPr>
          <w:rFonts w:ascii="Times New Roman" w:hAnsi="Times New Roman"/>
          <w:color w:val="1E293B"/>
          <w:sz w:val="16"/>
        </w:rPr>
        <w:t>2. Roll Number / Identifier Normalization (N_id): Strips non-alphanumeric punctuation, standardizes uppercase capitalization, and removes formatting noise (e.g., '2023-CS/042' -&gt; '2023CS042').</w:t>
      </w:r>
    </w:p>
    <w:p>
      <w:pPr>
        <w:spacing w:before="120" w:after="40" w:line="252" w:lineRule="auto"/>
      </w:pPr>
      <w:r>
        <w:rPr>
          <w:rFonts w:ascii="Times New Roman" w:hAnsi="Times New Roman"/>
          <w:color w:val="1E293B"/>
          <w:sz w:val="16"/>
        </w:rPr>
        <w:t>3. Numeric &amp; Grade Normalization (N_num): Extracts floating-point scalars from mixed textual expressions (e.g., '8.45 / 10.0 CGPA' -&gt; '8.45') with strict two-decimal precision.</w:t>
      </w:r>
    </w:p>
    <w:p>
      <w:pPr>
        <w:spacing w:before="120" w:after="40" w:line="252" w:lineRule="auto"/>
      </w:pPr>
      <w:r>
        <w:rPr>
          <w:rFonts w:ascii="Times New Roman" w:hAnsi="Times New Roman"/>
          <w:color w:val="1E293B"/>
          <w:sz w:val="16"/>
        </w:rPr>
        <w:t>4. Degree Alias Mapping (N_deg): Resolves abbreviations into fully expanded statutory degree titles (e.g., 'B.Tech' -&gt; 'Bachelor of Technology').</w:t>
      </w:r>
    </w:p>
    <w:p>
      <w:pPr>
        <w:spacing w:before="120" w:after="40" w:line="252" w:lineRule="auto"/>
      </w:pPr>
      <w:r>
        <w:rPr>
          <w:rFonts w:ascii="Times New Roman" w:hAnsi="Times New Roman"/>
          <w:color w:val="1E293B"/>
          <w:sz w:val="16"/>
        </w:rPr>
        <w:t>5. Honorific &amp; Whitespace Normalization (N_ws): Strips leading honorific prefixes ('Mr.', 'Ms.', 'Dr.') and collapses internal redundant whitespace sequences.</w:t>
      </w:r>
    </w:p>
    <w:p>
      <w:pPr>
        <w:spacing w:before="120" w:after="40" w:line="252" w:lineRule="auto"/>
      </w:pPr>
      <w:r>
        <w:rPr>
          <w:rFonts w:ascii="Times New Roman" w:hAnsi="Times New Roman"/>
          <w:color w:val="1E293B"/>
          <w:sz w:val="16"/>
        </w:rPr>
        <w:t>6. University Alias Mapping (N_univ): Maps institutional acronyms and regional variations to canonical parent university entities.</w:t>
      </w:r>
    </w:p>
    <w:p>
      <w:pPr>
        <w:spacing w:before="240" w:after="80"/>
      </w:pPr>
      <w:r>
        <w:rPr>
          <w:rFonts w:ascii="Times New Roman" w:hAnsi="Times New Roman"/>
          <w:b/>
          <w:color w:val="1B365D"/>
          <w:sz w:val="20"/>
        </w:rPr>
        <w:t>APPENDIX B: NINE-CLASS DIAGNOSTIC OCR ERROR TAXONOMY SPECIFICATION</w:t>
      </w:r>
    </w:p>
    <w:p>
      <w:pPr>
        <w:spacing w:before="20" w:after="40" w:line="252" w:lineRule="auto"/>
      </w:pPr>
      <w:r>
        <w:rPr>
          <w:rFonts w:ascii="Times New Roman" w:hAnsi="Times New Roman"/>
          <w:color w:val="1E293B"/>
          <w:sz w:val="16"/>
        </w:rPr>
        <w:t>The automated diagnostic classifier evaluates field pairs (y, y_hat) against the following sequential, mutually exclusive decision rules:</w:t>
      </w:r>
    </w:p>
    <w:p>
      <w:pPr>
        <w:spacing w:before="120" w:after="40" w:line="252" w:lineRule="auto"/>
      </w:pPr>
      <w:r>
        <w:rPr>
          <w:rFonts w:ascii="Times New Roman" w:hAnsi="Times New Roman"/>
          <w:color w:val="1E293B"/>
          <w:sz w:val="16"/>
        </w:rPr>
        <w:t>1. EXACT_MATCH: Unnormalized exact string equality (y == y_hat).</w:t>
      </w:r>
    </w:p>
    <w:p>
      <w:pPr>
        <w:spacing w:before="120" w:after="40" w:line="252" w:lineRule="auto"/>
      </w:pPr>
      <w:r>
        <w:rPr>
          <w:rFonts w:ascii="Times New Roman" w:hAnsi="Times New Roman"/>
          <w:color w:val="1E293B"/>
          <w:sz w:val="16"/>
        </w:rPr>
        <w:t>2. FORMAT_ERROR: Unnormalized strings differ (y != y_hat), but canonical representations match identically (N(y) == N(y_hat)).</w:t>
      </w:r>
    </w:p>
    <w:p>
      <w:pPr>
        <w:spacing w:before="120" w:after="40" w:line="252" w:lineRule="auto"/>
      </w:pPr>
      <w:r>
        <w:rPr>
          <w:rFonts w:ascii="Times New Roman" w:hAnsi="Times New Roman"/>
          <w:color w:val="1E293B"/>
          <w:sz w:val="16"/>
        </w:rPr>
        <w:t>3. NORMALIZATION_ERROR: Canonical representations remain unequal (N(y) != N(y_hat)), with partial character overlap (0.5 &lt;= LevSim &lt; 1.0).</w:t>
      </w:r>
    </w:p>
    <w:p>
      <w:pPr>
        <w:spacing w:before="120" w:after="40" w:line="252" w:lineRule="auto"/>
      </w:pPr>
      <w:r>
        <w:rPr>
          <w:rFonts w:ascii="Times New Roman" w:hAnsi="Times New Roman"/>
          <w:color w:val="1E293B"/>
          <w:sz w:val="16"/>
        </w:rPr>
        <w:t>4. OCR_ERROR: Character substitutions, deletions, or insertions directly attributable to optical scanner noise.</w:t>
      </w:r>
    </w:p>
    <w:p>
      <w:pPr>
        <w:spacing w:before="120" w:after="40" w:line="252" w:lineRule="auto"/>
      </w:pPr>
      <w:r>
        <w:rPr>
          <w:rFonts w:ascii="Times New Roman" w:hAnsi="Times New Roman"/>
          <w:color w:val="1E293B"/>
          <w:sz w:val="16"/>
        </w:rPr>
        <w:t>5. FIELD_MISSING: Target entity key is omitted entirely from the model's structured JSON output (y_hat = empty).</w:t>
      </w:r>
    </w:p>
    <w:p>
      <w:pPr>
        <w:spacing w:before="120" w:after="40" w:line="252" w:lineRule="auto"/>
      </w:pPr>
      <w:r>
        <w:rPr>
          <w:rFonts w:ascii="Times New Roman" w:hAnsi="Times New Roman"/>
          <w:color w:val="1E293B"/>
          <w:sz w:val="16"/>
        </w:rPr>
        <w:t>6. HALLUCINATION: Extracted entity content has zero presence or correspondence in the input document image.</w:t>
      </w:r>
    </w:p>
    <w:p>
      <w:pPr>
        <w:spacing w:before="120" w:after="40" w:line="252" w:lineRule="auto"/>
      </w:pPr>
      <w:r>
        <w:rPr>
          <w:rFonts w:ascii="Times New Roman" w:hAnsi="Times New Roman"/>
          <w:color w:val="1E293B"/>
          <w:sz w:val="16"/>
        </w:rPr>
        <w:t>7. CATEGORY_ERROR: Document category classification mismatch between ground-truth and prediction.</w:t>
      </w:r>
    </w:p>
    <w:p>
      <w:pPr>
        <w:spacing w:before="120" w:after="40" w:line="252" w:lineRule="auto"/>
      </w:pPr>
      <w:r>
        <w:rPr>
          <w:rFonts w:ascii="Times New Roman" w:hAnsi="Times New Roman"/>
          <w:color w:val="1E293B"/>
          <w:sz w:val="16"/>
        </w:rPr>
        <w:t>8. PARTIAL_MATCH: Extracted string is a strict sub-phrase or truncated fragment of the reference entity (0 &lt; LevSim &lt; 0.5).</w:t>
      </w:r>
    </w:p>
    <w:p>
      <w:pPr>
        <w:spacing w:before="120" w:after="40" w:line="252" w:lineRule="auto"/>
      </w:pPr>
      <w:r>
        <w:rPr>
          <w:rFonts w:ascii="Times New Roman" w:hAnsi="Times New Roman"/>
          <w:color w:val="1E293B"/>
          <w:sz w:val="16"/>
        </w:rPr>
        <w:t>9. LOW_CONFIDENCE: Extracted field prediction falls below the calibrated model confidence cutoff threshold (tau &lt; 0.50).</w:t>
      </w:r>
    </w:p>
    <w:sectPr>
      <w:footerReference r:id="rId5" w:type="default"/>
      <w:headerReference w:type="default" r:id="rId17"/>
      <w:pgSz w:w="12240" w:h="15840"/>
      <w:pgMar w:top="1440" w:right="1440" w:bottom="1440" w:left="1440" w:header="720" w:footer="720" w:gutter="0"/>
      <w:cols w:space="720" w:num="1"/>
      <w:titlePg/>
      <w:docGrid w:linePitch="360" w:charSpace="0"/>
    </w:sectPr>
    <w:p>
      <w:pPr>
        <w:spacing w:before="240" w:after="80" w:line="252" w:lineRule="auto"/>
        <w:outlineLvl w:val="0"/>
      </w:pPr>
      <w:r>
        <w:rPr>
          <w:rFonts w:ascii="Times New Roman" w:hAnsi="Times New Roman"/>
          <w:b/>
          <w:color w:val="1B365D"/>
          <w:sz w:val="20"/>
        </w:rPr>
        <w:t>REFERENCES</w:t>
      </w:r>
    </w:p>
    <w:p>
      <w:pPr>
        <w:spacing w:after="40" w:line="252" w:lineRule="auto" w:before="20"/>
        <w:jc w:val="both"/>
      </w:pPr>
      <w:r>
        <w:rPr>
          <w:rFonts w:ascii="Times New Roman" w:hAnsi="Times New Roman"/>
          <w:color w:val="1E293B"/>
          <w:sz w:val="16"/>
        </w:rPr>
        <w:t>[1] Harley A W, Ufkes A and Derpanis K G 2015 Evaluation of deep convolutional nets for document image classification and retrieval. In: Proceedings of the International Conference on Document Analysis and Recognition (ICDAR), pp. 991–995.</w:t>
      </w:r>
    </w:p>
    <w:p>
      <w:pPr>
        <w:spacing w:after="40" w:line="252" w:lineRule="auto" w:before="20"/>
        <w:jc w:val="both"/>
      </w:pPr>
      <w:r>
        <w:rPr>
          <w:rFonts w:ascii="Times New Roman" w:hAnsi="Times New Roman"/>
          <w:color w:val="1E293B"/>
          <w:sz w:val="16"/>
        </w:rPr>
        <w:t>[2] Huang Z, Chen K, He J, Bai X, Karatzas D, Lu S and Jawahar C V 2019 ICDAR2019 competition on scanned receipts OCR and information extraction. In: Proceedings of the International Conference on Document Analysis and Recognition (ICDAR), pp. 1516–1520.</w:t>
      </w:r>
    </w:p>
    <w:p>
      <w:pPr>
        <w:spacing w:after="40" w:line="252" w:lineRule="auto" w:before="20"/>
        <w:jc w:val="both"/>
      </w:pPr>
      <w:r>
        <w:rPr>
          <w:rFonts w:ascii="Times New Roman" w:hAnsi="Times New Roman"/>
          <w:color w:val="1E293B"/>
          <w:sz w:val="16"/>
        </w:rPr>
        <w:t>[3] Park S, Shin S, Lee B, Kang J, Surh S, Seo M and Lee H 2019 CORD: A consolidated receipt dataset for post-OCR parsing. In: Proceedings of the NeurIPS Workshop on Document Intelligence.</w:t>
      </w:r>
    </w:p>
    <w:p>
      <w:pPr>
        <w:spacing w:after="40" w:line="252" w:lineRule="auto" w:before="20"/>
        <w:jc w:val="both"/>
      </w:pPr>
      <w:r>
        <w:rPr>
          <w:rFonts w:ascii="Times New Roman" w:hAnsi="Times New Roman"/>
          <w:color w:val="1E293B"/>
          <w:sz w:val="16"/>
        </w:rPr>
        <w:t>[4] Jaume G, Ekenel H K and Thiran J-P 2019 FUNSD: A dataset for form understanding in noisy scanned documents. In: Proceedings of the ICDAR Workshops, pp. 1–6.</w:t>
      </w:r>
    </w:p>
    <w:p>
      <w:pPr>
        <w:spacing w:after="40" w:line="252" w:lineRule="auto" w:before="20"/>
        <w:jc w:val="both"/>
      </w:pPr>
      <w:r>
        <w:rPr>
          <w:rFonts w:ascii="Times New Roman" w:hAnsi="Times New Roman"/>
          <w:color w:val="1E293B"/>
          <w:sz w:val="16"/>
        </w:rPr>
        <w:t>[5] Mathew M, Karatzas D and Jawahar C V 2021 DocVQA: A dataset for VQA on document images. In: Proceedings of the IEEE/CVF Winter Conference on Applications of Computer Vision (WACV), pp. 2200–2209.</w:t>
      </w:r>
    </w:p>
    <w:p>
      <w:pPr>
        <w:spacing w:after="40" w:line="252" w:lineRule="auto" w:before="20"/>
        <w:jc w:val="both"/>
      </w:pPr>
      <w:r>
        <w:rPr>
          <w:rFonts w:ascii="Times New Roman" w:hAnsi="Times New Roman"/>
          <w:color w:val="1E293B"/>
          <w:sz w:val="16"/>
        </w:rPr>
        <w:t>[6] Huang Y, Lv T, Cui L, Lu Y and Wei F 2022 LayoutLMv3: Pre-training for document AI with unified text and image masking. In: Proceedings of the ACM International Conference on Multimedia (MM), pp. 4083–4091.</w:t>
      </w:r>
    </w:p>
    <w:p>
      <w:pPr>
        <w:spacing w:after="40" w:line="252" w:lineRule="auto" w:before="20"/>
        <w:jc w:val="both"/>
      </w:pPr>
      <w:r>
        <w:rPr>
          <w:rFonts w:ascii="Times New Roman" w:hAnsi="Times New Roman"/>
          <w:color w:val="1E293B"/>
          <w:sz w:val="16"/>
        </w:rPr>
        <w:t>[7] Kim G, Hong T, Yim M, Nam J, Park J, Yim J et al. 2022 OCR-free document understanding transformer. In: Proceedings of the European Conference on Computer Vision (ECCV), pp. 498–517.</w:t>
      </w:r>
    </w:p>
    <w:p>
      <w:pPr>
        <w:spacing w:after="40" w:line="252" w:lineRule="auto" w:before="20"/>
        <w:jc w:val="both"/>
      </w:pPr>
      <w:r>
        <w:rPr>
          <w:rFonts w:ascii="Times New Roman" w:hAnsi="Times New Roman"/>
          <w:color w:val="1E293B"/>
          <w:sz w:val="16"/>
        </w:rPr>
        <w:t>[8] Li M, Lv T, Chen J, Cui L, Lu Y, Florencio D et al. 2023 TrOCR: Transformer-based optical character recognition with pre-trained models. In: Proceedings of the AAAI Conference on Artificial Intelligence 37(11): 13094–13102.</w:t>
      </w:r>
    </w:p>
    <w:p>
      <w:pPr>
        <w:spacing w:after="40" w:line="252" w:lineRule="auto" w:before="20"/>
        <w:jc w:val="both"/>
      </w:pPr>
      <w:r>
        <w:rPr>
          <w:rFonts w:ascii="Times New Roman" w:hAnsi="Times New Roman"/>
          <w:color w:val="1E293B"/>
          <w:sz w:val="16"/>
        </w:rPr>
        <w:t>[9] Xiao K, Wu C, Zhou X, Sun Y, Chen C, Liu L et al. 2023 Florence-2: Advancing a unified representation for versatile vision tasks. arXiv preprint arXiv:2311.02928.</w:t>
      </w:r>
    </w:p>
    <w:p>
      <w:pPr>
        <w:spacing w:after="40" w:line="252" w:lineRule="auto" w:before="20"/>
        <w:jc w:val="both"/>
      </w:pPr>
      <w:r>
        <w:rPr>
          <w:rFonts w:ascii="Times New Roman" w:hAnsi="Times New Roman"/>
          <w:color w:val="1E293B"/>
          <w:sz w:val="16"/>
        </w:rPr>
        <w:t>[10] Hu A, Xu H, Ye Q, Yan M, Shi L, Jiao J et al. 2024 mPLUG-DocOwl2: High-resolution compressing for OCR-free multi-page document understanding. arXiv preprint arXiv:2409.04423.</w:t>
      </w:r>
    </w:p>
    <w:p>
      <w:pPr>
        <w:spacing w:after="40" w:line="252" w:lineRule="auto" w:before="20"/>
        <w:jc w:val="both"/>
      </w:pPr>
      <w:r>
        <w:rPr>
          <w:rFonts w:ascii="Times New Roman" w:hAnsi="Times New Roman"/>
          <w:color w:val="1E293B"/>
          <w:sz w:val="16"/>
        </w:rPr>
        <w:t>[11] Bai S, Yang S, Tan S, Peng H, Wang P, Ge Z et al. 2025 Qwen2.5-VL Technical Report. arXiv preprint arXiv:2502.13923.</w:t>
      </w:r>
    </w:p>
    <w:p>
      <w:pPr>
        <w:spacing w:after="40" w:line="252" w:lineRule="auto" w:before="20"/>
        <w:jc w:val="both"/>
      </w:pPr>
      <w:r>
        <w:rPr>
          <w:rFonts w:ascii="Times New Roman" w:hAnsi="Times New Roman"/>
          <w:color w:val="1E293B"/>
          <w:sz w:val="16"/>
        </w:rPr>
        <w:t>[12] Liu Y, Li Z, Huang H, Zhou W, Shen W, Bai X et al. 2024 TextMonkey: An OCR-free large multimodal model for document understanding. arXiv preprint arXiv:2403.04473.</w:t>
      </w:r>
    </w:p>
    <w:p>
      <w:pPr>
        <w:spacing w:after="40" w:line="252" w:lineRule="auto" w:before="20"/>
        <w:jc w:val="both"/>
      </w:pPr>
      <w:r>
        <w:rPr>
          <w:rFonts w:ascii="Times New Roman" w:hAnsi="Times New Roman"/>
          <w:color w:val="1E293B"/>
          <w:sz w:val="16"/>
        </w:rPr>
        <w:t>[13] Liu H, Li C, Wu Q and Lee Y J 2023 Visual instruction tuning. In: Proceedings of the Advances in Neural Information Processing Systems (NeurIPS), pp. 34892–34916.</w:t>
      </w:r>
    </w:p>
    <w:p>
      <w:pPr>
        <w:spacing w:after="40" w:line="252" w:lineRule="auto" w:before="20"/>
        <w:jc w:val="both"/>
      </w:pPr>
      <w:r>
        <w:rPr>
          <w:rFonts w:ascii="Times New Roman" w:hAnsi="Times New Roman"/>
          <w:color w:val="1E293B"/>
          <w:sz w:val="16"/>
        </w:rPr>
        <w:t>[14] DeepSeek-AI Team 2024 DeepSeek-VL: Towards real-world vision-language understanding. arXiv preprint arXiv:2403.05525.</w:t>
      </w:r>
    </w:p>
    <w:p>
      <w:pPr>
        <w:spacing w:after="40" w:line="252" w:lineRule="auto" w:before="20"/>
        <w:jc w:val="both"/>
      </w:pPr>
      <w:r>
        <w:rPr>
          <w:rFonts w:ascii="Times New Roman" w:hAnsi="Times New Roman"/>
          <w:color w:val="1E293B"/>
          <w:sz w:val="16"/>
        </w:rPr>
        <w:t>[15] Li B, Zhang Y, Chen L, Wang J, Yang H, Liu H et al. 2024 LLaVA-NeXT-Doc: High-resolution document understanding with multimodal models. arXiv preprint arXiv:2406.05085.</w:t>
      </w:r>
    </w:p>
    <w:p>
      <w:pPr>
        <w:spacing w:after="40" w:line="252" w:lineRule="auto" w:before="20"/>
        <w:jc w:val="both"/>
      </w:pPr>
      <w:r>
        <w:rPr>
          <w:rFonts w:ascii="Times New Roman" w:hAnsi="Times New Roman"/>
          <w:color w:val="1E293B"/>
          <w:sz w:val="16"/>
        </w:rPr>
        <w:t>[16] Bogin B, Berant J and Gardner M 2024 End-to-end table recognition and extraction from heterogeneous scanned documents. In: Proceedings of the Association for Computational Linguistics (ACL), pp. 2105–2119.</w:t>
      </w:r>
    </w:p>
    <w:p>
      <w:pPr>
        <w:spacing w:after="40" w:line="252" w:lineRule="auto" w:before="20"/>
        <w:jc w:val="both"/>
      </w:pPr>
      <w:r>
        <w:rPr>
          <w:rFonts w:ascii="Times New Roman" w:hAnsi="Times New Roman"/>
          <w:color w:val="1E293B"/>
          <w:sz w:val="16"/>
        </w:rPr>
        <w:t>[17] Gupta A, Sharma P and Sen R 2025 Synthetic academic credential generation for privacy-preserving document analysis. In: Proceedings of the International Conference on Document Analysis and Recognition (ICDAR).</w:t>
      </w:r>
    </w:p>
    <w:p>
      <w:pPr>
        <w:spacing w:after="40" w:line="252" w:lineRule="auto" w:before="20"/>
        <w:jc w:val="both"/>
      </w:pPr>
      <w:r>
        <w:rPr>
          <w:rFonts w:ascii="Times New Roman" w:hAnsi="Times New Roman"/>
          <w:color w:val="1E293B"/>
          <w:sz w:val="16"/>
        </w:rPr>
        <w:t>[18] Tensmeyer C and Martinez T 2020 Historical document image binarization: A review. SN Comput. Sci. 1(3): 173.</w:t>
      </w:r>
    </w:p>
    <w:p>
      <w:pPr>
        <w:spacing w:after="40" w:line="252" w:lineRule="auto" w:before="20"/>
        <w:jc w:val="both"/>
      </w:pPr>
      <w:r>
        <w:rPr>
          <w:rFonts w:ascii="Times New Roman" w:hAnsi="Times New Roman"/>
          <w:color w:val="1E293B"/>
          <w:sz w:val="16"/>
        </w:rPr>
        <w:t>[19] Smith R 2007 An overview of the Tesseract OCR engine. In: Proceedings of the International Conference on Document Analysis and Recognition (ICDAR), pp. 629–633.</w:t>
      </w:r>
    </w:p>
    <w:p>
      <w:pPr>
        <w:spacing w:after="40" w:line="252" w:lineRule="auto" w:before="20"/>
        <w:jc w:val="both"/>
      </w:pPr>
      <w:r>
        <w:rPr>
          <w:rFonts w:ascii="Times New Roman" w:hAnsi="Times New Roman"/>
          <w:color w:val="1E293B"/>
          <w:sz w:val="16"/>
        </w:rPr>
        <w:t>[20] Bunke H 2003 Recognition of cursive Roman handwriting—Past, present and future. In: Proceedings of the International Conference on Document Analysis and Recognition (ICDAR), pp. 448–459.</w:t>
      </w:r>
    </w:p>
    <w:p>
      <w:pPr>
        <w:spacing w:after="40" w:line="252" w:lineRule="auto" w:before="20"/>
        <w:jc w:val="both"/>
      </w:pPr>
      <w:r>
        <w:rPr>
          <w:rFonts w:ascii="Times New Roman" w:hAnsi="Times New Roman"/>
          <w:color w:val="1E293B"/>
          <w:sz w:val="16"/>
        </w:rPr>
        <w:t>[21] Levenshtein V I 1966 Binary codes capable of correcting deletions, insertions, and reversals. Soviet Physics Doklady 10(8): 707–710.</w:t>
      </w:r>
    </w:p>
    <w:p>
      <w:pPr>
        <w:spacing w:after="40" w:line="252" w:lineRule="auto" w:before="20"/>
        <w:jc w:val="both"/>
      </w:pPr>
      <w:r>
        <w:rPr>
          <w:rFonts w:ascii="Times New Roman" w:hAnsi="Times New Roman"/>
          <w:color w:val="1E293B"/>
          <w:sz w:val="16"/>
        </w:rPr>
        <w:t>[22] McNemar Q A 1947 Note on the sampling error of the difference between correlated proportions or percentages. Psychometrika 12(2): 153–157.</w:t>
      </w:r>
    </w:p>
    <w:p>
      <w:pPr>
        <w:spacing w:after="40" w:line="252" w:lineRule="auto" w:before="20"/>
        <w:jc w:val="both"/>
      </w:pPr>
      <w:r>
        <w:rPr>
          <w:rFonts w:ascii="Times New Roman" w:hAnsi="Times New Roman"/>
          <w:color w:val="1E293B"/>
          <w:sz w:val="16"/>
        </w:rPr>
        <w:t>[23] Wilcoxon F 1945 Individual comparisons by ranking methods. Biometrics Bull. 1(6): 80–83.</w:t>
      </w:r>
    </w:p>
    <w:p>
      <w:pPr>
        <w:spacing w:after="40" w:line="252" w:lineRule="auto" w:before="20"/>
        <w:jc w:val="both"/>
      </w:pPr>
      <w:r>
        <w:rPr>
          <w:rFonts w:ascii="Times New Roman" w:hAnsi="Times New Roman"/>
          <w:color w:val="1E293B"/>
          <w:sz w:val="16"/>
        </w:rPr>
        <w:t>[24] Efron B and Tibshirani R J 1994 An Introduction to the Bootstrap. Chapman and Hall/CRC, New York, USA.</w:t>
      </w:r>
    </w:p>
    <w:p>
      <w:pPr>
        <w:spacing w:after="40" w:line="252" w:lineRule="auto" w:before="20"/>
        <w:jc w:val="both"/>
      </w:pPr>
      <w:r>
        <w:rPr>
          <w:rFonts w:ascii="Times New Roman" w:hAnsi="Times New Roman"/>
          <w:color w:val="1E293B"/>
          <w:sz w:val="16"/>
        </w:rPr>
        <w:t>[25] Alvarez M, Roy S and Chen D 2026 Semantic canonicalization and normalizer evaluation in multi-modal document analysis. IEEE Trans. Pattern Anal. Mach. Intell. 48(3): 1120–1134.</w:t>
      </w:r>
    </w:p>
    <w:p>
      <w:pPr>
        <w:spacing w:after="40" w:line="252" w:lineRule="auto" w:before="20"/>
        <w:jc w:val="both"/>
      </w:pPr>
      <w:r>
        <w:rPr>
          <w:rFonts w:ascii="Times New Roman" w:hAnsi="Times New Roman"/>
          <w:color w:val="1E293B"/>
          <w:sz w:val="16"/>
        </w:rPr>
        <w:t>[26] Singh P, Ramanathan K and Zhao T 2026 Privacy-preserving synthetic document generation for administrative credential intelligence. ACM Trans. Inf. Syst. 44(1): 45–62.</w:t>
      </w:r>
    </w:p>
    <w:p>
      <w:pPr>
        <w:spacing w:after="40" w:line="252" w:lineRule="auto" w:before="20"/>
        <w:jc w:val="both"/>
      </w:pPr>
      <w:r>
        <w:rPr>
          <w:rFonts w:ascii="Times New Roman" w:hAnsi="Times New Roman"/>
          <w:color w:val="1E293B"/>
          <w:sz w:val="16"/>
        </w:rPr>
        <w:t>[27] Karatzas D, Gomez L, Dimosthenis K and Jawahar C V 2025 ICDAR 2025 competition on robust document extraction across heterogeneous optical degradation profiles. In: Proceedings of the International Conference on Document Analysis and Recognition (ICDAR), pp. 210–225.</w:t>
      </w:r>
    </w:p>
    <w:p>
      <w:pPr>
        <w:spacing w:after="40" w:line="252" w:lineRule="auto" w:before="20"/>
        <w:jc w:val="both"/>
      </w:pPr>
      <w:r>
        <w:rPr>
          <w:rFonts w:ascii="Times New Roman" w:hAnsi="Times New Roman"/>
          <w:color w:val="1E293B"/>
          <w:sz w:val="16"/>
        </w:rPr>
        <w:t>[28] Smet E B and Jones R K 2026 Regulatory compliance and diagnostic error taxonomy in higher education administrative document processing. J. Educ. Data Mining 18(2): 88–109.</w:t>
      </w:r>
    </w:p>
    <w:p>
      <w:pPr>
        <w:spacing w:after="40" w:line="252" w:lineRule="auto" w:before="20"/>
        <w:jc w:val="both"/>
      </w:pPr>
      <w:r>
        <w:rPr>
          <w:rFonts w:ascii="Times New Roman" w:hAnsi="Times New Roman"/>
          <w:color w:val="1E293B"/>
          <w:sz w:val="16"/>
        </w:rPr>
        <w:t>[29] Blaschke T, Schneider L, Weber M and Schutz F 2024 Evaluation of zero-shot visual information extraction models on structured forms. In: Proceedings of the Conference on Empirical Methods in Natural Language Processing (EMNLP), pp. 4310–4325.</w:t>
      </w:r>
    </w:p>
    <w:p>
      <w:pPr>
        <w:spacing w:after="40" w:line="252" w:lineRule="auto" w:before="20"/>
        <w:jc w:val="both"/>
      </w:pPr>
      <w:r>
        <w:rPr>
          <w:rFonts w:ascii="Times New Roman" w:hAnsi="Times New Roman"/>
          <w:color w:val="1E293B"/>
          <w:sz w:val="16"/>
        </w:rPr>
        <w:t>[30] Pan S J and Yang Q 2024 A survey on transfer learning and domain adaptation in document analysis. IEEE Trans. Knowl. Data Eng. 36(5): 1890–1908.</w:t>
      </w:r>
    </w:p>
    <w:p>
      <w:pPr>
        <w:spacing w:before="20" w:after="40" w:line="252" w:lineRule="auto"/>
        <w:jc w:val="both"/>
      </w:pPr>
      <w:r>
        <w:rPr>
          <w:rFonts w:ascii="Times New Roman" w:hAnsi="Times New Roman"/>
          <w:color w:val="1E293B"/>
          <w:sz w:val="16"/>
        </w:rPr>
        <w:t>[31] Rajput A 2026 AU DIC: Smart academic document intelligence and decoupled benchmark evaluation framework. SoftwareX 29: 102140.</w:t>
      </w:r>
    </w:p>
    <w:p>
      <w:pPr>
        <w:spacing w:after="40" w:line="252" w:lineRule="auto" w:before="20"/>
        <w:jc w:val="both"/>
      </w:pPr>
      <w:r>
        <w:rPr>
          <w:rFonts w:ascii="Times New Roman" w:hAnsi="Times New Roman"/>
          <w:color w:val="1E293B"/>
          <w:sz w:val="16"/>
        </w:rPr>
        <w:t>[32] Lin Y, Ding H, Jiang J, Zhao C, Sun X and Liu Y 2025 DocFormers 2.0: Multimodal document understanding with multi-task instruction tuning. In: Proceedings of the IEEE/CVF Conference on Computer Vision and Pattern Recognition (CVPR), pp. 14201–14211.</w:t>
      </w:r>
    </w:p>
    <w:p>
      <w:pPr>
        <w:spacing w:after="40" w:line="252" w:lineRule="auto" w:before="20"/>
        <w:jc w:val="both"/>
      </w:pPr>
      <w:r>
        <w:rPr>
          <w:rFonts w:ascii="Times New Roman" w:hAnsi="Times New Roman"/>
          <w:color w:val="1E293B"/>
          <w:sz w:val="16"/>
        </w:rPr>
        <w:t>[33] Chen X, Wang Z, Zhang M, Yang K and Shen L 2025 Benchmarking multimodal vision-language models under extreme physical and optical distortions. Comput. Vis. Image Underst. 240: 103920.</w:t>
      </w:r>
    </w:p>
    <w:p>
      <w:pPr>
        <w:spacing w:after="40" w:line="252" w:lineRule="auto" w:before="20"/>
        <w:jc w:val="both"/>
      </w:pPr>
      <w:r>
        <w:rPr>
          <w:rFonts w:ascii="Times New Roman" w:hAnsi="Times New Roman"/>
          <w:color w:val="1E293B"/>
          <w:sz w:val="16"/>
        </w:rPr>
        <w:t>[34] Zhang R, Yu J, Zhou P, Chen X and Tang J 2025 A survey on multimodal large language models for document AI: Architectures, benchmarks, and future directions. Pattern Recognit. 152: 110450.</w:t>
      </w:r>
    </w:p>
    <w:p>
      <w:pPr>
        <w:spacing w:after="40" w:line="252" w:lineRule="auto" w:before="20"/>
        <w:jc w:val="both"/>
      </w:pPr>
      <w:r>
        <w:rPr>
          <w:rFonts w:ascii="Times New Roman" w:hAnsi="Times New Roman"/>
          <w:color w:val="1E293B"/>
          <w:sz w:val="16"/>
        </w:rPr>
        <w:t>[35] U.S. Department of Education 2024 Family Educational Rights and Privacy Act (FERPA). 34 CFR Part 99.</w:t>
      </w:r>
    </w:p>
    <w:p>
      <w:pPr>
        <w:spacing w:after="40" w:line="252" w:lineRule="auto" w:before="20"/>
        <w:jc w:val="both"/>
      </w:pPr>
      <w:r>
        <w:rPr>
          <w:rFonts w:ascii="Times New Roman" w:hAnsi="Times New Roman"/>
          <w:color w:val="1E293B"/>
          <w:sz w:val="16"/>
        </w:rPr>
        <w:t>[36] ISO/IEC 2025 Information technology — Syntactic and semantic normalization for document processing. ISO/IEC Standard 24751.</w:t>
      </w:r>
    </w:p>
    <w:p>
      <w:pPr>
        <w:spacing w:after="40" w:line="252" w:lineRule="auto" w:before="20"/>
        <w:jc w:val="both"/>
      </w:pPr>
      <w:r>
        <w:rPr>
          <w:rFonts w:ascii="Times New Roman" w:hAnsi="Times New Roman"/>
          <w:color w:val="1E293B"/>
          <w:sz w:val="16"/>
        </w:rPr>
        <w:t>[37] Das K and Tanaka H 2026 Taxonomy of OCR and VLM error distribution in semi-structured financial and administrative records. In: Proceedings of the Document Analysis Systems (DAS), pp. 115–130.</w:t>
      </w:r>
    </w:p>
    <w:p>
      <w:pPr>
        <w:spacing w:after="40" w:line="252" w:lineRule="auto" w:before="20"/>
        <w:jc w:val="both"/>
      </w:pPr>
      <w:r>
        <w:rPr>
          <w:rFonts w:ascii="Times New Roman" w:hAnsi="Times New Roman"/>
          <w:color w:val="1E293B"/>
          <w:sz w:val="16"/>
        </w:rPr>
        <w:t>[38] Wei H, Kong L, Chen J, Zhao R, Ge Z, Yang J et al. 2024 General OCR Theory: Towards OCR-2.0 via a unified end-to-end model. arXiv preprint arXiv:2409.01704.</w:t>
      </w:r>
    </w:p>
    <w:p>
      <w:pPr>
        <w:spacing w:after="40" w:line="252" w:lineRule="auto" w:before="20"/>
        <w:jc w:val="both"/>
      </w:pPr>
      <w:r>
        <w:rPr>
          <w:rFonts w:ascii="Times New Roman" w:hAnsi="Times New Roman"/>
          <w:color w:val="1E293B"/>
          <w:sz w:val="16"/>
        </w:rPr>
        <w:t>[39] Devlin J, Chang M-W, Lee K and Toutanova K 2019 BERT: Pre-training of deep bidirectional transformers for language understanding. In: Proceedings of the Conference of the North American Chapter of the Association for Computational Linguistics (NAACL-HLT), pp. 4171–4186.</w:t>
      </w:r>
    </w:p>
    <w:p>
      <w:pPr>
        <w:spacing w:after="40" w:line="252" w:lineRule="auto" w:before="20"/>
        <w:jc w:val="both"/>
      </w:pPr>
      <w:r>
        <w:rPr>
          <w:rFonts w:ascii="Times New Roman" w:hAnsi="Times New Roman"/>
          <w:color w:val="1E293B"/>
          <w:sz w:val="16"/>
        </w:rPr>
        <w:t>[40] Radford A, Wu J, Child R, Luan D, Amodei D and Sutskever I 2019 Language models are unsupervised multitask learners. OpenAI Blog 1(8): 9.</w:t>
      </w:r>
    </w:p>
    <w:p>
      <w:pPr>
        <w:spacing w:after="40" w:line="252" w:lineRule="auto" w:before="20"/>
        <w:jc w:val="both"/>
      </w:pPr>
      <w:r>
        <w:rPr>
          <w:rFonts w:ascii="Times New Roman" w:hAnsi="Times New Roman"/>
          <w:color w:val="1E293B"/>
          <w:sz w:val="16"/>
        </w:rPr>
        <w:t>[41] Brown T, Mann B, Ryder N, Subbiah M, Kaplan J, Dhariwal P et al. 2020 Language models are few-shot learners. In: Proceedings of the Advances in Neural Information Processing Systems (NeurIPS) 33: 1877–1901.</w:t>
      </w:r>
    </w:p>
    <w:p>
      <w:pPr>
        <w:spacing w:after="40" w:line="252" w:lineRule="auto" w:before="20"/>
        <w:jc w:val="both"/>
      </w:pPr>
      <w:r>
        <w:rPr>
          <w:rFonts w:ascii="Times New Roman" w:hAnsi="Times New Roman"/>
          <w:color w:val="1E293B"/>
          <w:sz w:val="16"/>
        </w:rPr>
        <w:t>[42] Lewis P, Perez E, Piktus A, Petroni F, Karpukhin V, Goyal N et al. 2020 Retrieval-augmented generation for knowledge-intensive NLP tasks. In: Proceedings of the Advances in Neural Information Processing Systems (NeurIPS) 33: 9459–9474.</w:t>
      </w:r>
    </w:p>
    <w:p>
      <w:pPr>
        <w:spacing w:after="40" w:line="252" w:lineRule="auto" w:before="20"/>
        <w:jc w:val="both"/>
      </w:pPr>
      <w:r>
        <w:rPr>
          <w:rFonts w:ascii="Times New Roman" w:hAnsi="Times New Roman"/>
          <w:color w:val="1E293B"/>
          <w:sz w:val="16"/>
        </w:rPr>
        <w:t>[43] OpenDataLab 2024 MinerU: A high-precision PDF document content extraction tool. GitHub repository, https://github.com/opendatalab/MinerU.</w:t>
      </w:r>
    </w:p>
    <w:p>
      <w:pPr>
        <w:spacing w:after="40" w:line="252" w:lineRule="auto" w:before="20"/>
        <w:jc w:val="both"/>
      </w:pPr>
      <w:r>
        <w:rPr>
          <w:rFonts w:ascii="Times New Roman" w:hAnsi="Times New Roman"/>
          <w:color w:val="1E293B"/>
          <w:sz w:val="16"/>
        </w:rPr>
        <w:t>[44] Long S, He X and Yao C 2021 Scene text detection and recognition: The deep learning era. Int. J. Comput. Vis. 129(1): 161–184.</w:t>
      </w:r>
    </w:p>
    <w:p>
      <w:pPr>
        <w:spacing w:after="40" w:line="252" w:lineRule="auto" w:before="20"/>
        <w:jc w:val="both"/>
      </w:pPr>
      <w:r>
        <w:rPr>
          <w:rFonts w:ascii="Times New Roman" w:hAnsi="Times New Roman"/>
          <w:color w:val="1E293B"/>
          <w:sz w:val="16"/>
        </w:rPr>
        <w:t>[45] Xu Y, Li M, Cui L, Huang S, Wei F and Zhou M 2020 LayoutLM: Pre-training of text and layout for document image understanding. In: Proceedings of the ACM SIGKDD International Conference on Knowledge Discovery &amp; Data Mining, pp. 1192–1200.</w:t>
      </w:r>
    </w:p>
    <w:p>
      <w:pPr>
        <w:spacing w:before="20" w:after="40" w:line="252" w:lineRule="auto"/>
        <w:jc w:val="both"/>
      </w:pPr>
      <w:r>
        <w:rPr>
          <w:rFonts w:ascii="Times New Roman" w:hAnsi="Times New Roman"/>
          <w:color w:val="1E293B"/>
          <w:sz w:val="16"/>
        </w:rPr>
        <w:t>[46] Xu Y, Xu Y, Lv T, Cui L, Wei F, Wang X et al. 2021 LayoutLMv2: Multi-modal pre-training for visually-rich document understanding. In: Proceedings of the Association for Computational Linguistics (ACL), pp. 2579–2591.</w:t>
      </w:r>
    </w:p>
    <w:p>
      <w:pPr>
        <w:spacing w:before="20" w:after="40" w:line="252" w:lineRule="auto"/>
        <w:jc w:val="both"/>
      </w:pPr>
      <w:r>
        <w:rPr>
          <w:rFonts w:ascii="Times New Roman" w:hAnsi="Times New Roman"/>
          <w:color w:val="1E293B"/>
          <w:sz w:val="16"/>
        </w:rPr>
        <w:t>[47] Carbonell M, Fornes A, Mas J and Llados J 2024 Neural optical character recognition for structured document images: A comprehensive benchmark. IEEE Access 12: 45012–45028.</w:t>
      </w:r>
    </w:p>
    <w:p>
      <w:pPr>
        <w:spacing w:before="20" w:after="40" w:line="252" w:lineRule="auto"/>
        <w:jc w:val="both"/>
      </w:pPr>
      <w:r>
        <w:rPr>
          <w:rFonts w:ascii="Times New Roman" w:hAnsi="Times New Roman"/>
          <w:color w:val="1E293B"/>
          <w:sz w:val="16"/>
        </w:rPr>
        <w:t>[48] European Union 2016 General Data Protection Regulation (GDPR). Regulation (EU) 2016/679.</w:t>
      </w:r>
    </w:p>
    <w:p>
      <w:pPr>
        <w:spacing w:before="20" w:after="40" w:line="252" w:lineRule="auto"/>
        <w:jc w:val="both"/>
      </w:pPr>
      <w:r>
        <w:rPr>
          <w:rFonts w:ascii="Times New Roman" w:hAnsi="Times New Roman"/>
          <w:color w:val="1E293B"/>
          <w:sz w:val="16"/>
        </w:rPr>
        <w:t>[49] Breuel T M 2008 The OCRopus open source OCR system. In: Proceedings of the SPIE Document Recognition and Retrieval XV 6815: 68150F.</w:t>
      </w:r>
    </w:p>
    <w:p>
      <w:pPr>
        <w:spacing w:before="20" w:after="40" w:line="252" w:lineRule="auto"/>
        <w:jc w:val="both"/>
      </w:pPr>
      <w:r>
        <w:rPr>
          <w:rFonts w:ascii="Times New Roman" w:hAnsi="Times New Roman"/>
          <w:color w:val="1E293B"/>
          <w:sz w:val="16"/>
        </w:rPr>
        <w:t>[50] Rajput A 2026 Academic Universe Benchmark Suite Repository. https://github.com/aashishrajput9838/academicuniverse.git (accessed on 24 August 2026).</w:t>
      </w:r>
    </w:p>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84727D">
    <w:pPr>
      <w:pStyle w:val="18"/>
      <w:jc w:val="right"/>
    </w:p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606060"/>
        <w:sz w:val="17"/>
      </w:rPr>
      <w:t>Smart Academic Document Intelligence &amp; Benchmarking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C78203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header" Target="header1.xml"/><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7723</Words>
  <Characters>48042</Characters>
  <Lines>0</Lines>
  <Paragraphs>0</Paragraphs>
  <TotalTime>44</TotalTime>
  <ScaleCrop>false</ScaleCrop>
  <LinksUpToDate>false</LinksUpToDate>
  <CharactersWithSpaces>54377</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Aashish Rajput</cp:lastModifiedBy>
  <dcterms:modified xsi:type="dcterms:W3CDTF">2026-08-04T15:50:22Z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eyJoZGlkIjoiMzMyNzQ5ZjY5OWQ4Nzc1MmZiYzViMmQ0ZTYwNjJkNDciLCJ1c2VySWQiOiI1NjcyNDEwNzE2NTIifQ==</vt:lpwstr>
  </property>
  <property fmtid="{D5CDD505-2E9C-101B-9397-08002B2CF9AE}" pid="3" name="KSOProductBuildVer">
    <vt:lpwstr>1033-12.1.0.28032</vt:lpwstr>
  </property>
  <property fmtid="{D5CDD505-2E9C-101B-9397-08002B2CF9AE}" pid="4" name="ICV">
    <vt:lpwstr>B650A3BEFCF74424A501999BD99EF8C6_12</vt:lpwstr>
  </property>
</Properties>
</file>