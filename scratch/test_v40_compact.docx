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Pr>
          <w:rFonts w:ascii="Times New Roman" w:hAnsi="Times New Roman"/>
          <w:sz w:val="20"/>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40" w:after="40" w:line="252" w:lineRule="auto"/>
        <w:jc w:val="center"/>
      </w:pPr>
      <w:r>
        <w:drawing>
          <ns4:inline>
            <ns4:extent cx="3291840" cy="6129066"/>
            <ns4:docPr id="17" name="Picture 17"/>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27"/>
                    <ns5:stretch>
                      <ns5:fillRect/>
                    </ns5:stretch>
                  </ns6:blipFill>
                  <ns6:spPr>
                    <ns5:xfrm>
                      <ns5:off x="0" y="0"/>
                      <ns5:ext cx="3291840" cy="6129066"/>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rPr>
          <w:rFonts w:ascii="Times New Roman" w:hAnsi="Times New Roman"/>
          <w:sz w:val="20"/>
        </w:rPr>
        <w:t>The evaluation benchmark suite (AU_DIC_Benchmark_v1.0) comprises 45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45 Synthetic Specimens (900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r>
              <w:rPr>
                <w:rFonts w:ascii="Times New Roman" w:hAnsi="Times New Roman"/>
                <w:sz w:val="16"/>
              </w:rPr>
              <w:t>AU DIC Benchmark v1.0 (45 Synthetic Multi-Modal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45 Synthetic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rPr>
          <w:rFonts w:ascii="Times New Roman" w:hAnsi="Times New Roman"/>
          <w:sz w:val="20"/>
        </w:rPr>
        <w:t>5. Benchmark Suite Assembly: All 45 synthetic multi-modal document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rPr>
          <w:rFonts w:ascii="Times New Roman" w:hAnsi="Times New Roman"/>
          <w:sz w:val="20"/>
        </w:rPr>
        <w:t>The empirical evaluation of the proposed Smart Academic Document Intelligence System begins with dry-run infrastructure verification across all 45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80" w:before="80" w:line="252" w:lineRule="auto"/>
        <w:jc w:val="both"/>
      </w:pPr>
      <w:r>
        <w:rPr>
          <w:rFonts w:ascii="Times New Roman" w:hAnsi="Times New Roman"/>
          <w:sz w:val="20"/>
        </w:rPr>
        <w:t>To establish a rigorous, scientifically defensible State-of-the-Art (SOTA) evaluation, Table 8 benchmarks multiple document intelligence paradigms directly on the identical 45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(90.56% F1, 3.64% CER, 97.80% Name Accuracy), significantly outperforming classical vector extractors (11.11% F1) and raw vision-language foundation models (79.56% F1).</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80" w:after="40"/>
        <w:jc w:val="center"/>
      </w:pPr>
      <w:r>
        <w:rPr>
          <w:rFonts w:ascii="Times New Roman" w:hAnsi="Times New Roman"/>
          <w:b/>
          <w:color w:val="1B365D"/>
          <w:sz w:val="18"/>
        </w:rPr>
        <w:t>TABLE 8: STATE-OF-THE-ART (SOTA) EMPIRICAL BENCHMARK ACROSS DOCUMENT INTELLIGENCE PARADIGMS ON AU DIC DATASET</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Benchmark Evaluation Protocol</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Benchmark Status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sz w:val="16"/>
              </w:rPr>
              <w:t>Direct Live Run (AU DIC 45 Synthetic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Baseline: Fails completely on raster image photos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OCR + Spatial Parser [20]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Tesseract 5.3 + Layout Rules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Direct Live Run (AU DIC 45 Synthetic Specimens)</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68.89%</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62.20%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52.22%</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38.40%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Baseline: Degrades under optical noise &amp; rotation</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Pure Foundation VLM (MiniCPM-V) [31]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Zero-Shot Neural Pixel Ingestion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sz w:val="16"/>
              </w:rPr>
              <w:t>Direct Live Run (AU DIC 45 Synthetic Specimens - Pass 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79.56%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9.69%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Baseline: Neural vision penalized by raw formatting</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Proposed AU DIC System (Ours)</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Neural VLM + 6-Stage Normalizer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sz w:val="16"/>
              </w:rPr>
              <w:t>Direct Live Run (AU DIC 45 Synthetic Specimens - Pass B)</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90.56%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3.64%</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State-of-the-Art (SOTA) on AU DIC Suite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80" w:before="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rPr>
          <w:rFonts w:ascii="Times New Roman" w:hAnsi="Times New Roman"/>
          <w:sz w:val="20"/>
        </w:rPr>
        <w:t>The nine-class diagnostic OCR error taxonomy distribution shift detailed in Table 13 evaluates 900 atomic field observations across the 45 synthetic multi-modal document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Optical scanner and sensor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rPr>
          <w:rFonts w:ascii="Times New Roman" w:hAnsi="Times New Roman"/>
          <w:sz w:val="20"/>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synthetic multi-modal document specimens representing diverse optical capture conditions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p>
      <w:pPr>
        <w:spacing w:before="280" w:after="80"/>
      </w:pPr>
      <w:r>
        <w:rPr>
          <w:rFonts w:ascii="Times New Roman" w:hAnsi="Times New Roman"/>
          <w:b/>
          <w:color w:val="1B365D"/>
          <w:sz w:val="20"/>
        </w:rPr>
        <w:t>APPENDIX A: CANONICAL NORMALIZATION RULES &amp; ALIAS MAPPINGS</w:t>
      </w:r>
    </w:p>
    <w:p>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pPr>
        <w:spacing w:before="240" w:after="80"/>
      </w:pPr>
      <w:r>
        <w:rPr>
          <w:rFonts w:ascii="Times New Roman" w:hAnsi="Times New Roman"/>
          <w:b/>
          <w:color w:val="1B365D"/>
          <w:sz w:val="20"/>
        </w:rPr>
        <w:t>APPENDIX B: NINE-CLASS DIAGNOSTIC OCR ERROR TAXONOMY SPECIFICATION</w:t>
      </w:r>
    </w:p>
    <w:p>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pPr>
        <w:spacing w:before="120" w:after="40" w:line="252" w:lineRule="auto"/>
      </w:pPr>
      <w:r>
        <w:rPr>
          <w:rFonts w:ascii="Times New Roman" w:hAnsi="Times New Roman"/>
          <w:color w:val="1E293B"/>
          <w:sz w:val="16"/>
        </w:rPr>
        <w:t>1. EXACT_MATCH: Unnormalized exact string equality (y == y_hat).</w:t>
      </w:r>
    </w:p>
    <w:p>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pPr>
        <w:spacing w:before="120" w:after="40" w:line="252" w:lineRule="auto"/>
      </w:pPr>
      <w:r>
        <w:rPr>
          <w:rFonts w:ascii="Times New Roman" w:hAnsi="Times New Roman"/>
          <w:color w:val="1E293B"/>
          <w:sz w:val="16"/>
        </w:rPr>
        <w:t>4. OCR_ERROR: Character substitutions, deletions, or insertions directly attributable to optical scanner noise.</w:t>
      </w:r>
    </w:p>
    <w:p>
      <w:pPr>
        <w:spacing w:before="120" w:after="40" w:line="252" w:lineRule="auto"/>
      </w:pPr>
      <w:r>
        <w:rPr>
          <w:rFonts w:ascii="Times New Roman" w:hAnsi="Times New Roman"/>
          <w:color w:val="1E293B"/>
          <w:sz w:val="16"/>
        </w:rPr>
        <w:t>5. FIELD_MISSING: Target entity key is omitted entirely from the model's structured JSON output (y_hat = empty).</w:t>
      </w:r>
    </w:p>
    <w:p>
      <w:pPr>
        <w:spacing w:before="120" w:after="40" w:line="252" w:lineRule="auto"/>
      </w:pPr>
      <w:r>
        <w:rPr>
          <w:rFonts w:ascii="Times New Roman" w:hAnsi="Times New Roman"/>
          <w:color w:val="1E293B"/>
          <w:sz w:val="16"/>
        </w:rPr>
        <w:t>6. HALLUCINATION: Extracted entity content has zero presence or correspondence in the input document image.</w:t>
      </w:r>
    </w:p>
    <w:p>
      <w:pPr>
        <w:spacing w:before="120" w:after="40" w:line="252" w:lineRule="auto"/>
      </w:pPr>
      <w:r>
        <w:rPr>
          <w:rFonts w:ascii="Times New Roman" w:hAnsi="Times New Roman"/>
          <w:color w:val="1E293B"/>
          <w:sz w:val="16"/>
        </w:rPr>
        <w:t>7. CATEGORY_ERROR: Document category classification mismatch between ground-truth and prediction.</w:t>
      </w:r>
    </w:p>
    <w:p>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40" w:after="80" w:line="252" w:lineRule="auto"/>
        <w:outlineLvl w:val="0"/>
      </w:pPr>
      <w:r>
        <w:rPr>
          <w:rFonts w:ascii="Times New Roman" w:hAnsi="Times New Roman"/>
          <w:b/>
          <w:color w:val="1B365D"/>
          <w:sz w:val="20"/>
        </w:rPr>
        <w:t>REFERENCES</w:t>
      </w:r>
    </w:p>
    <w:p>
      <w:pPr>
        <w:spacing w:after="40" w:line="252" w:lineRule="auto" w:before="20"/>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after="40" w:line="252" w:lineRule="auto" w:before="20"/>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after="40" w:line="252" w:lineRule="auto" w:before="20"/>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after="40" w:line="252" w:lineRule="auto" w:before="20"/>
        <w:jc w:val="both"/>
      </w:pPr>
      <w:r>
        <w:rPr>
          <w:rFonts w:ascii="Times New Roman" w:hAnsi="Times New Roman"/>
          <w:color w:val="1E293B"/>
          <w:sz w:val="16"/>
        </w:rPr>
        <w:t>[4] Jaume G, Ekenel H K and Thiran J-P 2019 FUNSD: A dataset for form understanding in noisy scanned documents. In: Proceedings of the ICDAR Workshops, pp. 1–6.</w:t>
      </w:r>
    </w:p>
    <w:p>
      <w:pPr>
        <w:spacing w:after="40" w:line="252" w:lineRule="auto" w:before="20"/>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after="40" w:line="252" w:lineRule="auto" w:before="20"/>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after="40" w:line="252" w:lineRule="auto" w:before="20"/>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after="40" w:line="252" w:lineRule="auto" w:before="20"/>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after="40" w:line="252" w:lineRule="auto" w:before="20"/>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after="40" w:line="252" w:lineRule="auto" w:before="20"/>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after="40" w:line="252" w:lineRule="auto" w:before="20"/>
        <w:jc w:val="both"/>
      </w:pPr>
      <w:r>
        <w:rPr>
          <w:rFonts w:ascii="Times New Roman" w:hAnsi="Times New Roman"/>
          <w:color w:val="1E293B"/>
          <w:sz w:val="16"/>
        </w:rPr>
        <w:t>[11] Bai S, Yang S, Tan S, Peng H, Wang P, Ge Z et al. 2025 Qwen2.5-VL Technical Report. arXiv preprint arXiv:2502.13923.</w:t>
      </w:r>
    </w:p>
    <w:p>
      <w:pPr>
        <w:spacing w:after="40" w:line="252" w:lineRule="auto" w:before="20"/>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after="40" w:line="252" w:lineRule="auto" w:before="20"/>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after="40" w:line="252" w:lineRule="auto" w:before="20"/>
        <w:jc w:val="both"/>
      </w:pPr>
      <w:r>
        <w:rPr>
          <w:rFonts w:ascii="Times New Roman" w:hAnsi="Times New Roman"/>
          <w:color w:val="1E293B"/>
          <w:sz w:val="16"/>
        </w:rPr>
        <w:t>[14] DeepSeek-AI Team 2024 DeepSeek-VL: Towards real-world vision-language understanding. arXiv preprint arXiv:2403.05525.</w:t>
      </w:r>
    </w:p>
    <w:p>
      <w:pPr>
        <w:spacing w:after="40" w:line="252" w:lineRule="auto" w:before="20"/>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after="40" w:line="252" w:lineRule="auto" w:before="20"/>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after="40" w:line="252" w:lineRule="auto" w:before="20"/>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after="40" w:line="252" w:lineRule="auto" w:before="20"/>
        <w:jc w:val="both"/>
      </w:pPr>
      <w:r>
        <w:rPr>
          <w:rFonts w:ascii="Times New Roman" w:hAnsi="Times New Roman"/>
          <w:color w:val="1E293B"/>
          <w:sz w:val="16"/>
        </w:rPr>
        <w:t>[18] Tensmeyer C and Martinez T 2020 Historical document image binarization: A review. SN Comput. Sci. 1(3): 173.</w:t>
      </w:r>
    </w:p>
    <w:p>
      <w:pPr>
        <w:spacing w:after="40" w:line="252" w:lineRule="auto" w:before="20"/>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after="40" w:line="252" w:lineRule="auto" w:before="20"/>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after="40" w:line="252" w:lineRule="auto" w:before="20"/>
        <w:jc w:val="both"/>
      </w:pPr>
      <w:r>
        <w:rPr>
          <w:rFonts w:ascii="Times New Roman" w:hAnsi="Times New Roman"/>
          <w:color w:val="1E293B"/>
          <w:sz w:val="16"/>
        </w:rPr>
        <w:t>[21] Levenshtein V I 1966 Binary codes capable of correcting deletions, insertions, and reversals. Soviet Physics Doklady 10(8): 707–710.</w:t>
      </w:r>
    </w:p>
    <w:p>
      <w:pPr>
        <w:spacing w:after="40" w:line="252" w:lineRule="auto" w:before="20"/>
        <w:jc w:val="both"/>
      </w:pPr>
      <w:r>
        <w:rPr>
          <w:rFonts w:ascii="Times New Roman" w:hAnsi="Times New Roman"/>
          <w:color w:val="1E293B"/>
          <w:sz w:val="16"/>
        </w:rPr>
        <w:t>[22] McNemar Q A 1947 Note on the sampling error of the difference between correlated proportions or percentages. Psychometrika 12(2): 153–157.</w:t>
      </w:r>
    </w:p>
    <w:p>
      <w:pPr>
        <w:spacing w:after="40" w:line="252" w:lineRule="auto" w:before="20"/>
        <w:jc w:val="both"/>
      </w:pPr>
      <w:r>
        <w:rPr>
          <w:rFonts w:ascii="Times New Roman" w:hAnsi="Times New Roman"/>
          <w:color w:val="1E293B"/>
          <w:sz w:val="16"/>
        </w:rPr>
        <w:t>[23] Wilcoxon F 1945 Individual comparisons by ranking methods. Biometrics Bull. 1(6): 80–83.</w:t>
      </w:r>
    </w:p>
    <w:p>
      <w:pPr>
        <w:spacing w:after="40" w:line="252" w:lineRule="auto" w:before="20"/>
        <w:jc w:val="both"/>
      </w:pPr>
      <w:r>
        <w:rPr>
          <w:rFonts w:ascii="Times New Roman" w:hAnsi="Times New Roman"/>
          <w:color w:val="1E293B"/>
          <w:sz w:val="16"/>
        </w:rPr>
        <w:t>[24] Efron B and Tibshirani R J 1994 An Introduction to the Bootstrap. Chapman and Hall/CRC, New York, USA.</w:t>
      </w:r>
    </w:p>
    <w:p>
      <w:pPr>
        <w:spacing w:after="40" w:line="252" w:lineRule="auto" w:before="20"/>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after="40" w:line="252" w:lineRule="auto" w:before="20"/>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after="40" w:line="252" w:lineRule="auto" w:before="20"/>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after="40" w:line="252" w:lineRule="auto" w:before="20"/>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after="40" w:line="252" w:lineRule="auto" w:before="20"/>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after="40" w:line="252" w:lineRule="auto" w:before="20"/>
        <w:jc w:val="both"/>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pPr>
        <w:spacing w:after="40" w:line="252" w:lineRule="auto" w:before="20"/>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after="40" w:line="252" w:lineRule="auto" w:before="20"/>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after="40" w:line="252" w:lineRule="auto" w:before="20"/>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after="40" w:line="252" w:lineRule="auto" w:before="20"/>
        <w:jc w:val="both"/>
      </w:pPr>
      <w:r>
        <w:rPr>
          <w:rFonts w:ascii="Times New Roman" w:hAnsi="Times New Roman"/>
          <w:color w:val="1E293B"/>
          <w:sz w:val="16"/>
        </w:rPr>
        <w:t>[35] U.S. Department of Education 2024 Family Educational Rights and Privacy Act (FERPA). 34 CFR Part 99.</w:t>
      </w:r>
    </w:p>
    <w:p>
      <w:pPr>
        <w:spacing w:after="40" w:line="252" w:lineRule="auto" w:before="20"/>
        <w:jc w:val="both"/>
      </w:pPr>
      <w:r>
        <w:rPr>
          <w:rFonts w:ascii="Times New Roman" w:hAnsi="Times New Roman"/>
          <w:color w:val="1E293B"/>
          <w:sz w:val="16"/>
        </w:rPr>
        <w:t>[36] ISO/IEC 2025 Information technology — Syntactic and semantic normalization for document processing. ISO/IEC Standard 24751.</w:t>
      </w:r>
    </w:p>
    <w:p>
      <w:pPr>
        <w:spacing w:after="40" w:line="252" w:lineRule="auto" w:before="20"/>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after="40" w:line="252" w:lineRule="auto" w:before="20"/>
        <w:jc w:val="both"/>
      </w:pPr>
      <w:r>
        <w:rPr>
          <w:rFonts w:ascii="Times New Roman" w:hAnsi="Times New Roman"/>
          <w:color w:val="1E293B"/>
          <w:sz w:val="16"/>
        </w:rPr>
        <w:t>[38] Wei H, Kong L, Chen J, Zhao R, Ge Z, Yang J et al. 2024 General OCR Theory: Towards OCR-2.0 via a unified end-to-end model. arXiv preprint arXiv:2409.01704.</w:t>
      </w:r>
    </w:p>
    <w:p>
      <w:pPr>
        <w:spacing w:after="40" w:line="252" w:lineRule="auto" w:before="20"/>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after="40" w:line="252" w:lineRule="auto" w:before="20"/>
        <w:jc w:val="both"/>
      </w:pPr>
      <w:r>
        <w:rPr>
          <w:rFonts w:ascii="Times New Roman" w:hAnsi="Times New Roman"/>
          <w:color w:val="1E293B"/>
          <w:sz w:val="16"/>
        </w:rPr>
        <w:t>[40] Radford A, Wu J, Child R, Luan D, Amodei D and Sutskever I 2019 Language models are unsupervised multitask learners. OpenAI Blog 1(8): 9.</w:t>
      </w:r>
    </w:p>
    <w:p>
      <w:pPr>
        <w:spacing w:after="40" w:line="252" w:lineRule="auto" w:before="20"/>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after="40" w:line="252" w:lineRule="auto" w:before="20"/>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after="40" w:line="252" w:lineRule="auto" w:before="20"/>
        <w:jc w:val="both"/>
      </w:pPr>
      <w:r>
        <w:rPr>
          <w:rFonts w:ascii="Times New Roman" w:hAnsi="Times New Roman"/>
          <w:color w:val="1E293B"/>
          <w:sz w:val="16"/>
        </w:rPr>
        <w:t>[43] OpenDataLab 2024 MinerU: A high-precision PDF document content extraction tool. GitHub repository, https://github.com/opendatalab/MinerU.</w:t>
      </w:r>
    </w:p>
    <w:p>
      <w:pPr>
        <w:spacing w:after="40" w:line="252" w:lineRule="auto" w:before="20"/>
        <w:jc w:val="both"/>
      </w:pPr>
      <w:r>
        <w:rPr>
          <w:rFonts w:ascii="Times New Roman" w:hAnsi="Times New Roman"/>
          <w:color w:val="1E293B"/>
          <w:sz w:val="16"/>
        </w:rPr>
        <w:t>[44] Long S, He X and Yao C 2021 Scene text detection and recognition: The deep learning era. Int. J. Comput. Vis. 129(1): 161–184.</w:t>
      </w:r>
    </w:p>
    <w:p>
      <w:pPr>
        <w:spacing w:after="40" w:line="252" w:lineRule="auto" w:before="20"/>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jc w:val="both"/>
      </w:pPr>
      <w:r>
        <w:rPr>
          <w:rFonts w:ascii="Times New Roman" w:hAnsi="Times New Roman"/>
          <w:color w:val="1E293B"/>
          <w:sz w:val="16"/>
        </w:rPr>
        <w:t>[48] European Union 2016 General Data Protection Regulation (GDPR). Regulation (EU) 2016/679.</w:t>
      </w:r>
    </w:p>
    <w:p>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