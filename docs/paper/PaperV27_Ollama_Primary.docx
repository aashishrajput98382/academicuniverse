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rPr>
          <w:rFonts w:ascii="Times New Roman" w:hAnsi="Times New Roman"/>
          <w:b/>
          <w:sz w:val="21"/>
        </w:rP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Live Verified State-of-the-Art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