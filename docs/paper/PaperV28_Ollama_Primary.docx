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rPr>
          <w:rFonts w:ascii="Times New Roman" w:hAnsi="Times New Roman"/>
          <w:b/>
          <w:sz w:val="21"/>
        </w:rP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p>
      <w:pPr>
        <w:spacing w:after="60" w:line="252" w:lineRule="auto" w:before="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60" w:line="252" w:lineRule="auto" w:before="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60" w:line="252" w:lineRule="auto" w:before="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60" w:line="252" w:lineRule="auto" w:before="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60" w:line="252" w:lineRule="auto" w:before="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60" w:line="252" w:lineRule="auto" w:before="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60" w:line="252" w:lineRule="auto" w:before="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60" w:line="252" w:lineRule="auto" w:before="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60" w:line="252" w:lineRule="auto" w:before="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60" w:line="252" w:lineRule="auto" w:before="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60" w:line="252" w:lineRule="auto" w:before="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60" w:line="252" w:lineRule="auto" w:before="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60" w:line="252" w:lineRule="auto" w:before="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60" w:line="252" w:lineRule="auto" w:before="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60" w:line="252" w:lineRule="auto" w:before="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60" w:line="252" w:lineRule="auto" w:before="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60" w:line="252" w:lineRule="auto" w:before="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60" w:line="252" w:lineRule="auto" w:before="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60" w:line="252" w:lineRule="auto" w:before="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60" w:line="252" w:lineRule="auto" w:before="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60" w:line="252" w:lineRule="auto" w:before="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60" w:line="252" w:lineRule="auto" w:before="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60" w:line="252" w:lineRule="auto" w:before="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60" w:line="252" w:lineRule="auto" w:before="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60" w:line="252" w:lineRule="auto" w:before="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60" w:line="252" w:lineRule="auto" w:before="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60" w:line="252" w:lineRule="auto" w:before="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60" w:line="252" w:lineRule="auto" w:before="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60" w:line="252" w:lineRule="auto" w:before="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60" w:line="252" w:lineRule="auto" w:before="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0" w:after="6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60" w:line="252" w:lineRule="auto" w:before="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60" w:line="252" w:lineRule="auto" w:before="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60" w:line="252" w:lineRule="auto" w:before="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60" w:line="252" w:lineRule="auto" w:before="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60" w:line="252" w:lineRule="auto" w:before="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60" w:line="252" w:lineRule="auto" w:before="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60" w:line="252" w:lineRule="auto" w:before="0"/>
        <w:jc w:val="both"/>
      </w:pPr>
      <w:r>
        <w:rPr>
          <w:rFonts w:ascii="Times New Roman" w:hAnsi="Times New Roman"/>
          <w:sz w:val="17"/>
        </w:rPr>
        <w:t xml:space="preserve">[38] H. Wei et al., "GOT-OCR2.0: General OCR Theory 2.0," in Proc. IEEE/CVF CVPR, 2025. DOI: 10.48550/arXiv.2409.01704.</w:t>
      </w:r>
    </w:p>
    <w:p>
      <w:pPr>
        <w:spacing w:after="60" w:line="252" w:lineRule="auto" w:before="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60" w:line="252" w:lineRule="auto" w:before="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60" w:line="252" w:lineRule="auto" w:before="0"/>
        <w:jc w:val="both"/>
      </w:pPr>
      <w:r>
        <w:rPr>
          <w:rFonts w:ascii="Times New Roman" w:hAnsi="Times New Roman"/>
          <w:sz w:val="17"/>
        </w:rPr>
        <w:t xml:space="preserve">[41] M. Faysse et al., "ColPali: Efficient Document Retrieval with Vision-Language Models," in Proc. ICLR, 2025. DOI: 10.48550/arXiv.2407.01449.</w:t>
      </w:r>
    </w:p>
    <w:p>
      <w:pPr>
        <w:spacing w:after="60" w:line="252" w:lineRule="auto" w:before="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60" w:line="252" w:lineRule="auto" w:before="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60" w:line="252" w:lineRule="auto" w:before="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60" w:line="252" w:lineRule="auto" w:before="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0" w:after="6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0" w:after="6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0" w:after="6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0" w:after="6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0" w:after="6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