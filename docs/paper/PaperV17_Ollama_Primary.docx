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1: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120" w:after="60"/>
        <w:jc w:val="center"/>
      </w:pPr>
      <w:r>
        <w:rPr>
          <w:rFonts w:ascii="Times New Roman" w:hAnsi="Times New Roman"/>
          <w:b/>
          <w:sz w:val="18"/>
        </w:rPr>
        <w:t>TABLE 2: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3 summarizes the benchmark dataset composition, and Table 4 details the 4 optical quality profiles.</w:t>
      </w:r>
    </w:p>
    <w:p>
      <w:pPr>
        <w:spacing w:before="120" w:after="60"/>
        <w:jc w:val="center"/>
      </w:pPr>
      <w:r>
        <w:rPr>
          <w:rFonts w:ascii="Times New Roman" w:hAnsi="Times New Roman"/>
          <w:b/>
          <w:sz w:val="18"/>
        </w:rPr>
        <w:t>TABLE 3: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4: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120" w:after="60"/>
        <w:jc w:val="center"/>
      </w:pPr>
      <w:r>
        <w:rPr>
          <w:rFonts w:ascii="Times New Roman" w:hAnsi="Times New Roman"/>
          <w:b/>
          <w:sz w:val="18"/>
        </w:rPr>
        <w:t>TABLE 5: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6 provides the consolidated mathematical formulations and scientific purposes for all reported evaluation metrics.</w:t>
      </w:r>
    </w:p>
    <w:p>
      <w:pPr>
        <w:spacing w:before="120" w:after="60"/>
        <w:jc w:val="center"/>
      </w:pPr>
      <w:r>
        <w:rPr>
          <w:rFonts w:ascii="Times New Roman" w:hAnsi="Times New Roman"/>
          <w:b/>
          <w:sz w:val="18"/>
        </w:rPr>
        <w:t>TABLE 6: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7: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8,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8: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9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9: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10.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10: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120" w:after="60"/>
        <w:jc w:val="center"/>
      </w:pPr>
      <w:r>
        <w:rPr>
          <w:rFonts w:ascii="Times New Roman" w:hAnsi="Times New Roman"/>
          <w:b/>
          <w:sz w:val="18"/>
        </w:rPr>
        <w:t>TABLE 11: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12: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13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13: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14,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14: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9"/>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