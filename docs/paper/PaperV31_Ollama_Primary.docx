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Live neural evaluation across 900 fields</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Live Verified State-of-the-Art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p>
      <w:pPr>
        <w:spacing w:before="20" w:after="40" w:line="252" w:lineRule="auto"/>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before="20" w:after="40" w:line="252" w:lineRule="auto"/>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before="20" w:after="40" w:line="252" w:lineRule="auto"/>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before="20" w:after="40" w:line="252" w:lineRule="auto"/>
      </w:pPr>
      <w:r>
        <w:rPr>
          <w:rFonts w:ascii="Times New Roman" w:hAnsi="Times New Roman"/>
          <w:color w:val="1E293B"/>
          <w:sz w:val="16"/>
        </w:rPr>
        <w:t>[4] Jaume G, Ekenel H K and Thiran J-P 2019 FUNSD: A dataset for form understanding in noisy scanned documents. In: Proceedings of the ICDAR Workshops, pp. 1–6.</w:t>
      </w:r>
    </w:p>
    <w:p>
      <w:pPr>
        <w:spacing w:before="20" w:after="40" w:line="252" w:lineRule="auto"/>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before="20" w:after="40" w:line="252" w:lineRule="auto"/>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before="20" w:after="40" w:line="252" w:lineRule="auto"/>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before="20" w:after="40" w:line="252" w:lineRule="auto"/>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before="20" w:after="40" w:line="252" w:lineRule="auto"/>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before="20" w:after="40" w:line="252" w:lineRule="auto"/>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before="20" w:after="40" w:line="252" w:lineRule="auto"/>
      </w:pPr>
      <w:r>
        <w:rPr>
          <w:rFonts w:ascii="Times New Roman" w:hAnsi="Times New Roman"/>
          <w:color w:val="1E293B"/>
          <w:sz w:val="16"/>
        </w:rPr>
        <w:t>[11] Bai S, Yang S, Tan S, Peng H, Wang P, Ge Z et al. 2025 Qwen2.5-VL Technical Report. arXiv preprint arXiv:2502.13923.</w:t>
      </w:r>
    </w:p>
    <w:p>
      <w:pPr>
        <w:spacing w:before="20" w:after="40" w:line="252" w:lineRule="auto"/>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before="20" w:after="40" w:line="252" w:lineRule="auto"/>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before="20" w:after="40" w:line="252" w:lineRule="auto"/>
      </w:pPr>
      <w:r>
        <w:rPr>
          <w:rFonts w:ascii="Times New Roman" w:hAnsi="Times New Roman"/>
          <w:color w:val="1E293B"/>
          <w:sz w:val="16"/>
        </w:rPr>
        <w:t>[14] DeepSeek-AI Team 2024 DeepSeek-VL: Towards real-world vision-language understanding. arXiv preprint arXiv:2403.05525.</w:t>
      </w:r>
    </w:p>
    <w:p>
      <w:pPr>
        <w:spacing w:before="20" w:after="40" w:line="252" w:lineRule="auto"/>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before="20" w:after="40" w:line="252" w:lineRule="auto"/>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before="20" w:after="40" w:line="252" w:lineRule="auto"/>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before="20" w:after="40" w:line="252" w:lineRule="auto"/>
      </w:pPr>
      <w:r>
        <w:rPr>
          <w:rFonts w:ascii="Times New Roman" w:hAnsi="Times New Roman"/>
          <w:color w:val="1E293B"/>
          <w:sz w:val="16"/>
        </w:rPr>
        <w:t>[18] Tensmeyer C and Martinez T 2020 Historical document image binarization: A review. SN Comput. Sci. 1(3): 173.</w:t>
      </w:r>
    </w:p>
    <w:p>
      <w:pPr>
        <w:spacing w:before="20" w:after="40" w:line="252" w:lineRule="auto"/>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before="20" w:after="40" w:line="252" w:lineRule="auto"/>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before="20" w:after="40" w:line="252" w:lineRule="auto"/>
      </w:pPr>
      <w:r>
        <w:rPr>
          <w:rFonts w:ascii="Times New Roman" w:hAnsi="Times New Roman"/>
          <w:color w:val="1E293B"/>
          <w:sz w:val="16"/>
        </w:rPr>
        <w:t>[21] Levenshtein V I 1966 Binary codes capable of correcting deletions, insertions, and reversals. Soviet Physics Doklady 10(8): 707–710.</w:t>
      </w:r>
    </w:p>
    <w:p>
      <w:pPr>
        <w:spacing w:before="20" w:after="40" w:line="252" w:lineRule="auto"/>
      </w:pPr>
      <w:r>
        <w:rPr>
          <w:rFonts w:ascii="Times New Roman" w:hAnsi="Times New Roman"/>
          <w:color w:val="1E293B"/>
          <w:sz w:val="16"/>
        </w:rPr>
        <w:t>[22] McNemar Q A 1947 Note on the sampling error of the difference between correlated proportions or percentages. Psychometrika 12(2): 153–157.</w:t>
      </w:r>
    </w:p>
    <w:p>
      <w:pPr>
        <w:spacing w:before="20" w:after="40" w:line="252" w:lineRule="auto"/>
      </w:pPr>
      <w:r>
        <w:rPr>
          <w:rFonts w:ascii="Times New Roman" w:hAnsi="Times New Roman"/>
          <w:color w:val="1E293B"/>
          <w:sz w:val="16"/>
        </w:rPr>
        <w:t>[23] Wilcoxon F 1945 Individual comparisons by ranking methods. Biometrics Bull. 1(6): 80–83.</w:t>
      </w:r>
    </w:p>
    <w:p>
      <w:pPr>
        <w:spacing w:before="20" w:after="40" w:line="252" w:lineRule="auto"/>
      </w:pPr>
      <w:r>
        <w:rPr>
          <w:rFonts w:ascii="Times New Roman" w:hAnsi="Times New Roman"/>
          <w:color w:val="1E293B"/>
          <w:sz w:val="16"/>
        </w:rPr>
        <w:t>[24] Efron B and Tibshirani R J 1994 An Introduction to the Bootstrap. Chapman and Hall/CRC, New York, USA.</w:t>
      </w:r>
    </w:p>
    <w:p>
      <w:pPr>
        <w:spacing w:before="20" w:after="40" w:line="252" w:lineRule="auto"/>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before="20" w:after="40" w:line="252" w:lineRule="auto"/>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before="20" w:after="40" w:line="252" w:lineRule="auto"/>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before="20" w:after="40" w:line="252" w:lineRule="auto"/>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before="20" w:after="40" w:line="252" w:lineRule="auto"/>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before="20" w:after="40" w:line="252" w:lineRule="auto"/>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pPr>
      <w:r>
        <w:rPr>
          <w:rFonts w:ascii="Times New Roman" w:hAnsi="Times New Roman"/>
          <w:color w:val="1E293B"/>
          <w:sz w:val="16"/>
        </w:rPr>
        <w:t>[31] Rajput A 2026 AU DIC: Smart academic document intelligence and decoupled benchmark evaluation framework. SoftwareX 29: 102140.</w:t>
      </w:r>
    </w:p>
    <w:p>
      <w:pPr>
        <w:spacing w:before="20" w:after="40" w:line="252" w:lineRule="auto"/>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before="20" w:after="40" w:line="252" w:lineRule="auto"/>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before="20" w:after="40" w:line="252" w:lineRule="auto"/>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before="20" w:after="40" w:line="252" w:lineRule="auto"/>
      </w:pPr>
      <w:r>
        <w:rPr>
          <w:rFonts w:ascii="Times New Roman" w:hAnsi="Times New Roman"/>
          <w:color w:val="1E293B"/>
          <w:sz w:val="16"/>
        </w:rPr>
        <w:t>[35] U.S. Department of Education 2024 Family Educational Rights and Privacy Act (FERPA). 34 CFR Part 99.</w:t>
      </w:r>
    </w:p>
    <w:p>
      <w:pPr>
        <w:spacing w:before="20" w:after="40" w:line="252" w:lineRule="auto"/>
      </w:pPr>
      <w:r>
        <w:rPr>
          <w:rFonts w:ascii="Times New Roman" w:hAnsi="Times New Roman"/>
          <w:color w:val="1E293B"/>
          <w:sz w:val="16"/>
        </w:rPr>
        <w:t>[36] ISO/IEC 2025 Information technology — Syntactic and semantic normalization for document processing. ISO/IEC Standard 24751.</w:t>
      </w:r>
    </w:p>
    <w:p>
      <w:pPr>
        <w:spacing w:before="20" w:after="40" w:line="252" w:lineRule="auto"/>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before="20" w:after="40" w:line="252" w:lineRule="auto"/>
      </w:pPr>
      <w:r>
        <w:rPr>
          <w:rFonts w:ascii="Times New Roman" w:hAnsi="Times New Roman"/>
          <w:color w:val="1E293B"/>
          <w:sz w:val="16"/>
        </w:rPr>
        <w:t>[38] Wei H, Kong L, Chen J, Zhao R, Ge Z, Yang J et al. 2024 General OCR Theory: Towards OCR-2.0 via a unified end-to-end model. arXiv preprint arXiv:2409.01704.</w:t>
      </w:r>
    </w:p>
    <w:p>
      <w:pPr>
        <w:spacing w:before="20" w:after="40" w:line="252" w:lineRule="auto"/>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before="20" w:after="40" w:line="252" w:lineRule="auto"/>
      </w:pPr>
      <w:r>
        <w:rPr>
          <w:rFonts w:ascii="Times New Roman" w:hAnsi="Times New Roman"/>
          <w:color w:val="1E293B"/>
          <w:sz w:val="16"/>
        </w:rPr>
        <w:t>[40] Radford A, Wu J, Child R, Luan D, Amodei D and Sutskever I 2019 Language models are unsupervised multitask learners. OpenAI Blog 1(8): 9.</w:t>
      </w:r>
    </w:p>
    <w:p>
      <w:pPr>
        <w:spacing w:before="20" w:after="40" w:line="252" w:lineRule="auto"/>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before="20" w:after="40" w:line="252" w:lineRule="auto"/>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before="20" w:after="40" w:line="252" w:lineRule="auto"/>
      </w:pPr>
      <w:r>
        <w:rPr>
          <w:rFonts w:ascii="Times New Roman" w:hAnsi="Times New Roman"/>
          <w:color w:val="1E293B"/>
          <w:sz w:val="16"/>
        </w:rPr>
        <w:t>[43] OpenDataLab 2024 MinerU: A high-precision PDF document content extraction tool. GitHub repository, https://github.com/opendatalab/MinerU.</w:t>
      </w:r>
    </w:p>
    <w:p>
      <w:pPr>
        <w:spacing w:before="20" w:after="40" w:line="252" w:lineRule="auto"/>
      </w:pPr>
      <w:r>
        <w:rPr>
          <w:rFonts w:ascii="Times New Roman" w:hAnsi="Times New Roman"/>
          <w:color w:val="1E293B"/>
          <w:sz w:val="16"/>
        </w:rPr>
        <w:t>[44] Long S, He X and Yao C 2021 Scene text detection and recognition: The deep learning era. Int. J. Comput. Vis. 129(1): 161–184.</w:t>
      </w:r>
    </w:p>
    <w:p>
      <w:pPr>
        <w:spacing w:before="20" w:after="40" w:line="252" w:lineRule="auto"/>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pPr>
      <w:r>
        <w:rPr>
          <w:rFonts w:ascii="Times New Roman" w:hAnsi="Times New Roman"/>
          <w:color w:val="1E293B"/>
          <w:sz w:val="16"/>
        </w:rPr>
        <w:t>[48] European Union 2016 General Data Protection Regulation (GDPR). Regulation (EU) 2016/679.</w:t>
      </w:r>
    </w:p>
    <w:p>
      <w:pPr>
        <w:spacing w:before="20" w:after="40" w:line="252" w:lineRule="auto"/>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pPr>
      <w:r>
        <w:rPr>
          <w:rFonts w:ascii="Times New Roman" w:hAnsi="Times New Roman"/>
          <w:color w:val="1E293B"/>
          <w:sz w:val="16"/>
        </w:rPr>
        <w:t>[50] Rajput A 2026 Academic Universe Benchmark Suite Repository. https://github.com/aashishrajput9838/academicuniverse.git (accessed on 24 August 2026).</w:t>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0" w:after="60" w:line="252" w:lineRule="auto"/>
        <w:outlineLvl w:val="0"/>
      </w:pPr>
      <w:r>
        <w:rPr>
          <w:rFonts w:ascii="Times New Roman" w:hAnsi="Times New Roman"/>
          <w:b/>
          <w:sz w:val="26"/>
        </w:rPr>
        <w:t>REFERENCES</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